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CBE">
      <w:pPr>
        <w:jc w:val="center"/>
        <w:rPr>
          <w:sz w:val="36"/>
          <w:szCs w:val="36"/>
        </w:rPr>
      </w:pPr>
      <w:r>
        <w:rPr>
          <w:sz w:val="36"/>
          <w:szCs w:val="36"/>
        </w:rPr>
        <w:t>Deep Reinforcement Learning for Energy-Efficient Consumption Management in Smart Buildings</w:t>
      </w:r>
    </w:p>
    <w:p w14:paraId="1F1B93C5">
      <w:pPr>
        <w:jc w:val="center"/>
        <w:rPr>
          <w:sz w:val="36"/>
          <w:szCs w:val="36"/>
        </w:rPr>
      </w:pPr>
      <w:r>
        <w:rPr>
          <w:b/>
          <w:sz w:val="36"/>
          <w:szCs w:val="36"/>
        </w:rPr>
        <w:t>A Calibrated Physical Twin as Soft Regularizer for HVAC Control</w:t>
      </w:r>
    </w:p>
    <w:p w14:paraId="29C64EE4">
      <w:pPr>
        <w:pStyle w:val="2"/>
      </w:pPr>
      <w:r>
        <w:t>Abstract</w:t>
      </w:r>
    </w:p>
    <w:p w14:paraId="20605129">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14:paraId="032D4A60">
      <w:r>
        <w:rPr>
          <w:i/>
        </w:rPr>
        <w:t>Keywords: HVAC control; deep reinforcement learning; digital twin; physics-informed machine learning; BOPTEST; multi-objective reinforcement learning.</w:t>
      </w:r>
    </w:p>
    <w:p w14:paraId="1D360FDA">
      <w:pPr>
        <w:pStyle w:val="2"/>
      </w:pPr>
      <w:r>
        <w:t>1. Introduction</w:t>
      </w:r>
    </w:p>
    <w:p w14:paraId="031046B5">
      <w:pPr>
        <w:pStyle w:val="3"/>
      </w:pPr>
      <w:r>
        <w:rPr>
          <w:rFonts w:hint="default"/>
          <w:lang w:val="en-US"/>
        </w:rPr>
        <w:t xml:space="preserve">1.1 </w:t>
      </w:r>
      <w:r>
        <w:t>Motivation</w:t>
      </w:r>
    </w:p>
    <w:p w14:paraId="668CBEE2">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14:paraId="62FF2C05">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14:paraId="525064A5">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14:paraId="61D022F2">
      <w:pPr>
        <w:pStyle w:val="3"/>
      </w:pPr>
      <w:r>
        <w:rPr>
          <w:rFonts w:hint="default"/>
          <w:lang w:val="en-US"/>
        </w:rPr>
        <w:t xml:space="preserve">1.2 </w:t>
      </w:r>
      <w:r>
        <w:t>Gap</w:t>
      </w:r>
    </w:p>
    <w:p w14:paraId="241A1E97">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14:paraId="4430214C">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14:paraId="13379A91">
      <w:pPr>
        <w:pStyle w:val="3"/>
      </w:pPr>
      <w:r>
        <w:rPr>
          <w:rFonts w:hint="default"/>
          <w:lang w:val="en-US"/>
        </w:rPr>
        <w:t xml:space="preserve">1.3 </w:t>
      </w:r>
      <w:r>
        <w:t>Hypothesis and study design</w:t>
      </w:r>
    </w:p>
    <w:p w14:paraId="6DBA19EA">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14:paraId="768D7C13">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14:paraId="751B53E5">
      <w:pPr>
        <w:pStyle w:val="3"/>
      </w:pPr>
      <w:r>
        <w:rPr>
          <w:rFonts w:hint="default"/>
          <w:lang w:val="en-US"/>
        </w:rPr>
        <w:t xml:space="preserve">1.4 </w:t>
      </w:r>
      <w:r>
        <w:t>Contribution and results summary</w:t>
      </w:r>
    </w:p>
    <w:p w14:paraId="39DD2B2D">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14:paraId="714CBB13">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14:paraId="15861E7D">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14:paraId="5E8C5FD6">
      <w:pPr>
        <w:pStyle w:val="3"/>
      </w:pPr>
      <w:r>
        <w:t>Contributions</w:t>
      </w:r>
    </w:p>
    <w:p w14:paraId="76DA3D64">
      <w:r>
        <w:t>1. A comfort-oriented v3 surrogate for direct supply-temperature control and RL rollout generation.</w:t>
      </w:r>
    </w:p>
    <w:p w14:paraId="6F7C4504">
      <w:r>
        <w:t>2. A physically informed v3.5 grey-box surrogate with explicit C_zon identified through Stage A/B/C inverse calibration.</w:t>
      </w:r>
    </w:p>
    <w:p w14:paraId="62DB9DEE">
      <w:r>
        <w:t>3. A hybrid backend where v3 supplies the smooth RL dynamics and calibrated v3.5 acts as a frozen physical disagreement regularizer.</w:t>
      </w:r>
    </w:p>
    <w:p w14:paraId="2D3CB710">
      <w:r>
        <w:t>4. Controller-family-specific evidence: lambda_temp=0.10 for thermostatic PPO, lambda_temp=0.00 for HDRL and 17D MORL.</w:t>
      </w:r>
    </w:p>
    <w:p w14:paraId="47C9DE28">
      <w:r>
        <w:t>5. A pre-registered transferability analysis across three hydronic BOPTEST testcases, showing uniform surrogate-side transfer under full Stage A/B/C recalibration and regime-dependent frozen-controller transfer.</w:t>
      </w:r>
    </w:p>
    <w:p w14:paraId="475FFDB6">
      <w:r>
        <w:t>6. A reproducible Hou-and-Evins-style numerical audit with S1-S11 supplementary tables and real-data figures.</w:t>
      </w:r>
    </w:p>
    <w:p w14:paraId="57FF8EF2">
      <w:pPr>
        <w:pStyle w:val="2"/>
      </w:pPr>
      <w:r>
        <w:t>2. Related Work</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050"/>
        <w:gridCol w:w="1100"/>
        <w:gridCol w:w="1150"/>
        <w:gridCol w:w="1050"/>
        <w:gridCol w:w="1050"/>
        <w:gridCol w:w="1300"/>
        <w:gridCol w:w="2660"/>
      </w:tblGrid>
      <w:tr w14:paraId="2EB307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shd w:val="clear" w:color="auto" w:fill="EAF2F8"/>
            <w:tcMar>
              <w:top w:w="80" w:type="dxa"/>
              <w:left w:w="90" w:type="dxa"/>
              <w:bottom w:w="80" w:type="dxa"/>
              <w:right w:w="90" w:type="dxa"/>
            </w:tcMar>
          </w:tcPr>
          <w:p w14:paraId="74189AB7">
            <w:r>
              <w:rPr>
                <w:b/>
                <w:sz w:val="10"/>
              </w:rPr>
              <w:t>Reference</w:t>
            </w:r>
          </w:p>
        </w:tc>
        <w:tc>
          <w:tcPr>
            <w:tcW w:w="1050" w:type="dxa"/>
            <w:shd w:val="clear" w:color="auto" w:fill="EAF2F8"/>
            <w:tcMar>
              <w:top w:w="80" w:type="dxa"/>
              <w:left w:w="90" w:type="dxa"/>
              <w:bottom w:w="80" w:type="dxa"/>
              <w:right w:w="90" w:type="dxa"/>
            </w:tcMar>
          </w:tcPr>
          <w:p w14:paraId="7C4A8377">
            <w:r>
              <w:rPr>
                <w:b/>
                <w:sz w:val="10"/>
              </w:rPr>
              <w:t>Domain</w:t>
            </w:r>
          </w:p>
        </w:tc>
        <w:tc>
          <w:tcPr>
            <w:tcW w:w="1100" w:type="dxa"/>
            <w:shd w:val="clear" w:color="auto" w:fill="EAF2F8"/>
            <w:tcMar>
              <w:top w:w="80" w:type="dxa"/>
              <w:left w:w="90" w:type="dxa"/>
              <w:bottom w:w="80" w:type="dxa"/>
              <w:right w:w="90" w:type="dxa"/>
            </w:tcMar>
          </w:tcPr>
          <w:p w14:paraId="59E9CFD0">
            <w:r>
              <w:rPr>
                <w:b/>
                <w:sz w:val="10"/>
              </w:rPr>
              <w:t>Method</w:t>
            </w:r>
          </w:p>
        </w:tc>
        <w:tc>
          <w:tcPr>
            <w:tcW w:w="1150" w:type="dxa"/>
            <w:shd w:val="clear" w:color="auto" w:fill="EAF2F8"/>
            <w:tcMar>
              <w:top w:w="80" w:type="dxa"/>
              <w:left w:w="90" w:type="dxa"/>
              <w:bottom w:w="80" w:type="dxa"/>
              <w:right w:w="90" w:type="dxa"/>
            </w:tcMar>
          </w:tcPr>
          <w:p w14:paraId="5776F499">
            <w:r>
              <w:rPr>
                <w:b/>
                <w:sz w:val="10"/>
              </w:rPr>
              <w:t>Training env.</w:t>
            </w:r>
          </w:p>
        </w:tc>
        <w:tc>
          <w:tcPr>
            <w:tcW w:w="1050" w:type="dxa"/>
            <w:shd w:val="clear" w:color="auto" w:fill="EAF2F8"/>
            <w:tcMar>
              <w:top w:w="80" w:type="dxa"/>
              <w:left w:w="90" w:type="dxa"/>
              <w:bottom w:w="80" w:type="dxa"/>
              <w:right w:w="90" w:type="dxa"/>
            </w:tcMar>
          </w:tcPr>
          <w:p w14:paraId="568D3F2C">
            <w:r>
              <w:rPr>
                <w:b/>
                <w:sz w:val="10"/>
              </w:rPr>
              <w:t>Model type</w:t>
            </w:r>
          </w:p>
        </w:tc>
        <w:tc>
          <w:tcPr>
            <w:tcW w:w="1050" w:type="dxa"/>
            <w:shd w:val="clear" w:color="auto" w:fill="EAF2F8"/>
            <w:tcMar>
              <w:top w:w="80" w:type="dxa"/>
              <w:left w:w="90" w:type="dxa"/>
              <w:bottom w:w="80" w:type="dxa"/>
              <w:right w:w="90" w:type="dxa"/>
            </w:tcMar>
          </w:tcPr>
          <w:p w14:paraId="35A5E83A">
            <w:r>
              <w:rPr>
                <w:b/>
                <w:sz w:val="10"/>
              </w:rPr>
              <w:t>Objective</w:t>
            </w:r>
          </w:p>
        </w:tc>
        <w:tc>
          <w:tcPr>
            <w:tcW w:w="1300" w:type="dxa"/>
            <w:shd w:val="clear" w:color="auto" w:fill="EAF2F8"/>
            <w:tcMar>
              <w:top w:w="80" w:type="dxa"/>
              <w:left w:w="90" w:type="dxa"/>
              <w:bottom w:w="80" w:type="dxa"/>
              <w:right w:w="90" w:type="dxa"/>
            </w:tcMar>
          </w:tcPr>
          <w:p w14:paraId="5EDD3FAB">
            <w:r>
              <w:rPr>
                <w:b/>
                <w:sz w:val="10"/>
              </w:rPr>
              <w:t>Key limitation</w:t>
            </w:r>
          </w:p>
        </w:tc>
        <w:tc>
          <w:tcPr>
            <w:tcW w:w="2660" w:type="dxa"/>
            <w:shd w:val="clear" w:color="auto" w:fill="EAF2F8"/>
            <w:tcMar>
              <w:top w:w="80" w:type="dxa"/>
              <w:left w:w="90" w:type="dxa"/>
              <w:bottom w:w="80" w:type="dxa"/>
              <w:right w:w="90" w:type="dxa"/>
            </w:tcMar>
          </w:tcPr>
          <w:p w14:paraId="717656D6">
            <w:r>
              <w:rPr>
                <w:b/>
                <w:sz w:val="10"/>
              </w:rPr>
              <w:t>How this paper differs</w:t>
            </w:r>
          </w:p>
        </w:tc>
      </w:tr>
      <w:tr w14:paraId="4012FD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6C3F5501">
            <w:r>
              <w:rPr>
                <w:sz w:val="10"/>
              </w:rPr>
              <w:t>Hou &amp; Evins [17]</w:t>
            </w:r>
          </w:p>
        </w:tc>
        <w:tc>
          <w:tcPr>
            <w:tcW w:w="1050" w:type="dxa"/>
            <w:tcMar>
              <w:top w:w="80" w:type="dxa"/>
              <w:left w:w="90" w:type="dxa"/>
              <w:bottom w:w="80" w:type="dxa"/>
              <w:right w:w="90" w:type="dxa"/>
            </w:tcMar>
          </w:tcPr>
          <w:p w14:paraId="35CB600B">
            <w:r>
              <w:rPr>
                <w:sz w:val="10"/>
              </w:rPr>
              <w:t>Surrogate validation</w:t>
            </w:r>
          </w:p>
        </w:tc>
        <w:tc>
          <w:tcPr>
            <w:tcW w:w="1100" w:type="dxa"/>
            <w:tcMar>
              <w:top w:w="80" w:type="dxa"/>
              <w:left w:w="90" w:type="dxa"/>
              <w:bottom w:w="80" w:type="dxa"/>
              <w:right w:w="90" w:type="dxa"/>
            </w:tcMar>
          </w:tcPr>
          <w:p w14:paraId="4201DBBB">
            <w:r>
              <w:rPr>
                <w:sz w:val="10"/>
              </w:rPr>
              <w:t>Reporting protocol</w:t>
            </w:r>
          </w:p>
        </w:tc>
        <w:tc>
          <w:tcPr>
            <w:tcW w:w="1150" w:type="dxa"/>
            <w:tcMar>
              <w:top w:w="80" w:type="dxa"/>
              <w:left w:w="90" w:type="dxa"/>
              <w:bottom w:w="80" w:type="dxa"/>
              <w:right w:w="90" w:type="dxa"/>
            </w:tcMar>
          </w:tcPr>
          <w:p w14:paraId="26277ED4">
            <w:r>
              <w:rPr>
                <w:sz w:val="10"/>
              </w:rPr>
              <w:t>Offline traces</w:t>
            </w:r>
          </w:p>
        </w:tc>
        <w:tc>
          <w:tcPr>
            <w:tcW w:w="1050" w:type="dxa"/>
            <w:tcMar>
              <w:top w:w="80" w:type="dxa"/>
              <w:left w:w="90" w:type="dxa"/>
              <w:bottom w:w="80" w:type="dxa"/>
              <w:right w:w="90" w:type="dxa"/>
            </w:tcMar>
          </w:tcPr>
          <w:p w14:paraId="544E19A3">
            <w:r>
              <w:rPr>
                <w:sz w:val="10"/>
              </w:rPr>
              <w:t>NN surrogate</w:t>
            </w:r>
          </w:p>
        </w:tc>
        <w:tc>
          <w:tcPr>
            <w:tcW w:w="1050" w:type="dxa"/>
            <w:tcMar>
              <w:top w:w="80" w:type="dxa"/>
              <w:left w:w="90" w:type="dxa"/>
              <w:bottom w:w="80" w:type="dxa"/>
              <w:right w:w="90" w:type="dxa"/>
            </w:tcMar>
          </w:tcPr>
          <w:p w14:paraId="07C96FED">
            <w:r>
              <w:rPr>
                <w:sz w:val="10"/>
              </w:rPr>
              <w:t>Predictive validity</w:t>
            </w:r>
          </w:p>
        </w:tc>
        <w:tc>
          <w:tcPr>
            <w:tcW w:w="1300" w:type="dxa"/>
            <w:tcMar>
              <w:top w:w="80" w:type="dxa"/>
              <w:left w:w="90" w:type="dxa"/>
              <w:bottom w:w="80" w:type="dxa"/>
              <w:right w:w="90" w:type="dxa"/>
            </w:tcMar>
          </w:tcPr>
          <w:p w14:paraId="1E991FC8">
            <w:r>
              <w:rPr>
                <w:sz w:val="10"/>
              </w:rPr>
              <w:t>No RL utility test</w:t>
            </w:r>
          </w:p>
        </w:tc>
        <w:tc>
          <w:tcPr>
            <w:tcW w:w="2660" w:type="dxa"/>
            <w:tcMar>
              <w:top w:w="80" w:type="dxa"/>
              <w:left w:w="90" w:type="dxa"/>
              <w:bottom w:w="80" w:type="dxa"/>
              <w:right w:w="90" w:type="dxa"/>
            </w:tcMar>
          </w:tcPr>
          <w:p w14:paraId="787D32B5">
            <w:r>
              <w:rPr>
                <w:sz w:val="10"/>
              </w:rPr>
              <w:t>Extends protocol to closed-loop RL and transfer.</w:t>
            </w:r>
          </w:p>
        </w:tc>
      </w:tr>
      <w:tr w14:paraId="01A263B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5EBFC1E4">
            <w:r>
              <w:rPr>
                <w:sz w:val="10"/>
              </w:rPr>
              <w:t>Gao et al. [18]</w:t>
            </w:r>
          </w:p>
        </w:tc>
        <w:tc>
          <w:tcPr>
            <w:tcW w:w="1050" w:type="dxa"/>
            <w:tcMar>
              <w:top w:w="80" w:type="dxa"/>
              <w:left w:w="90" w:type="dxa"/>
              <w:bottom w:w="80" w:type="dxa"/>
              <w:right w:w="90" w:type="dxa"/>
            </w:tcMar>
          </w:tcPr>
          <w:p w14:paraId="0F61FC24">
            <w:r>
              <w:rPr>
                <w:sz w:val="10"/>
              </w:rPr>
              <w:t>HVAC DRL</w:t>
            </w:r>
          </w:p>
        </w:tc>
        <w:tc>
          <w:tcPr>
            <w:tcW w:w="1100" w:type="dxa"/>
            <w:tcMar>
              <w:top w:w="80" w:type="dxa"/>
              <w:left w:w="90" w:type="dxa"/>
              <w:bottom w:w="80" w:type="dxa"/>
              <w:right w:w="90" w:type="dxa"/>
            </w:tcMar>
          </w:tcPr>
          <w:p w14:paraId="7406E6F3">
            <w:r>
              <w:rPr>
                <w:sz w:val="10"/>
              </w:rPr>
              <w:t>Predictive information</w:t>
            </w:r>
          </w:p>
        </w:tc>
        <w:tc>
          <w:tcPr>
            <w:tcW w:w="1150" w:type="dxa"/>
            <w:tcMar>
              <w:top w:w="80" w:type="dxa"/>
              <w:left w:w="90" w:type="dxa"/>
              <w:bottom w:w="80" w:type="dxa"/>
              <w:right w:w="90" w:type="dxa"/>
            </w:tcMar>
          </w:tcPr>
          <w:p w14:paraId="30523BDB">
            <w:r>
              <w:rPr>
                <w:sz w:val="10"/>
              </w:rPr>
              <w:t>Simulation</w:t>
            </w:r>
          </w:p>
        </w:tc>
        <w:tc>
          <w:tcPr>
            <w:tcW w:w="1050" w:type="dxa"/>
            <w:tcMar>
              <w:top w:w="80" w:type="dxa"/>
              <w:left w:w="90" w:type="dxa"/>
              <w:bottom w:w="80" w:type="dxa"/>
              <w:right w:w="90" w:type="dxa"/>
            </w:tcMar>
          </w:tcPr>
          <w:p w14:paraId="171A9415">
            <w:r>
              <w:rPr>
                <w:sz w:val="10"/>
              </w:rPr>
              <w:t>GRU predictor</w:t>
            </w:r>
          </w:p>
        </w:tc>
        <w:tc>
          <w:tcPr>
            <w:tcW w:w="1050" w:type="dxa"/>
            <w:tcMar>
              <w:top w:w="80" w:type="dxa"/>
              <w:left w:w="90" w:type="dxa"/>
              <w:bottom w:w="80" w:type="dxa"/>
              <w:right w:w="90" w:type="dxa"/>
            </w:tcMar>
          </w:tcPr>
          <w:p w14:paraId="3868A479">
            <w:r>
              <w:rPr>
                <w:sz w:val="10"/>
              </w:rPr>
              <w:t>Comfort-energy</w:t>
            </w:r>
          </w:p>
        </w:tc>
        <w:tc>
          <w:tcPr>
            <w:tcW w:w="1300" w:type="dxa"/>
            <w:tcMar>
              <w:top w:w="80" w:type="dxa"/>
              <w:left w:w="90" w:type="dxa"/>
              <w:bottom w:w="80" w:type="dxa"/>
              <w:right w:w="90" w:type="dxa"/>
            </w:tcMar>
          </w:tcPr>
          <w:p w14:paraId="1B0D78DC">
            <w:r>
              <w:rPr>
                <w:sz w:val="10"/>
              </w:rPr>
              <w:t>Predictive signal assumed useful</w:t>
            </w:r>
          </w:p>
        </w:tc>
        <w:tc>
          <w:tcPr>
            <w:tcW w:w="2660" w:type="dxa"/>
            <w:tcMar>
              <w:top w:w="80" w:type="dxa"/>
              <w:left w:w="90" w:type="dxa"/>
              <w:bottom w:w="80" w:type="dxa"/>
              <w:right w:w="90" w:type="dxa"/>
            </w:tcMar>
          </w:tcPr>
          <w:p w14:paraId="32502229">
            <w:r>
              <w:rPr>
                <w:sz w:val="10"/>
              </w:rPr>
              <w:t>Shows predictive fidelity can hurt as rollout backend.</w:t>
            </w:r>
          </w:p>
        </w:tc>
      </w:tr>
      <w:tr w14:paraId="466DC92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E00A5F7">
            <w:r>
              <w:rPr>
                <w:sz w:val="10"/>
              </w:rPr>
              <w:t>Wang et al. [19]</w:t>
            </w:r>
          </w:p>
        </w:tc>
        <w:tc>
          <w:tcPr>
            <w:tcW w:w="1050" w:type="dxa"/>
            <w:tcMar>
              <w:top w:w="80" w:type="dxa"/>
              <w:left w:w="90" w:type="dxa"/>
              <w:bottom w:w="80" w:type="dxa"/>
              <w:right w:w="90" w:type="dxa"/>
            </w:tcMar>
          </w:tcPr>
          <w:p w14:paraId="2F1897F8">
            <w:r>
              <w:rPr>
                <w:sz w:val="10"/>
              </w:rPr>
              <w:t>Safe DRL</w:t>
            </w:r>
          </w:p>
        </w:tc>
        <w:tc>
          <w:tcPr>
            <w:tcW w:w="1100" w:type="dxa"/>
            <w:tcMar>
              <w:top w:w="80" w:type="dxa"/>
              <w:left w:w="90" w:type="dxa"/>
              <w:bottom w:w="80" w:type="dxa"/>
              <w:right w:w="90" w:type="dxa"/>
            </w:tcMar>
          </w:tcPr>
          <w:p w14:paraId="3DCC4E45">
            <w:r>
              <w:rPr>
                <w:sz w:val="10"/>
              </w:rPr>
              <w:t>MPC filter</w:t>
            </w:r>
          </w:p>
        </w:tc>
        <w:tc>
          <w:tcPr>
            <w:tcW w:w="1150" w:type="dxa"/>
            <w:tcMar>
              <w:top w:w="80" w:type="dxa"/>
              <w:left w:w="90" w:type="dxa"/>
              <w:bottom w:w="80" w:type="dxa"/>
              <w:right w:w="90" w:type="dxa"/>
            </w:tcMar>
          </w:tcPr>
          <w:p w14:paraId="43CCE8EF">
            <w:r>
              <w:rPr>
                <w:sz w:val="10"/>
              </w:rPr>
              <w:t>Control loop</w:t>
            </w:r>
          </w:p>
        </w:tc>
        <w:tc>
          <w:tcPr>
            <w:tcW w:w="1050" w:type="dxa"/>
            <w:tcMar>
              <w:top w:w="80" w:type="dxa"/>
              <w:left w:w="90" w:type="dxa"/>
              <w:bottom w:w="80" w:type="dxa"/>
              <w:right w:w="90" w:type="dxa"/>
            </w:tcMar>
          </w:tcPr>
          <w:p w14:paraId="6FE778F3">
            <w:r>
              <w:rPr>
                <w:sz w:val="10"/>
              </w:rPr>
              <w:t>Safety filter</w:t>
            </w:r>
          </w:p>
        </w:tc>
        <w:tc>
          <w:tcPr>
            <w:tcW w:w="1050" w:type="dxa"/>
            <w:tcMar>
              <w:top w:w="80" w:type="dxa"/>
              <w:left w:w="90" w:type="dxa"/>
              <w:bottom w:w="80" w:type="dxa"/>
              <w:right w:w="90" w:type="dxa"/>
            </w:tcMar>
          </w:tcPr>
          <w:p w14:paraId="2E40E03F">
            <w:r>
              <w:rPr>
                <w:sz w:val="10"/>
              </w:rPr>
              <w:t>Safe actions</w:t>
            </w:r>
          </w:p>
        </w:tc>
        <w:tc>
          <w:tcPr>
            <w:tcW w:w="1300" w:type="dxa"/>
            <w:tcMar>
              <w:top w:w="80" w:type="dxa"/>
              <w:left w:w="90" w:type="dxa"/>
              <w:bottom w:w="80" w:type="dxa"/>
              <w:right w:w="90" w:type="dxa"/>
            </w:tcMar>
          </w:tcPr>
          <w:p w14:paraId="342DCC67">
            <w:r>
              <w:rPr>
                <w:sz w:val="10"/>
              </w:rPr>
              <w:t>Hard safety layer</w:t>
            </w:r>
          </w:p>
        </w:tc>
        <w:tc>
          <w:tcPr>
            <w:tcW w:w="2660" w:type="dxa"/>
            <w:tcMar>
              <w:top w:w="80" w:type="dxa"/>
              <w:left w:w="90" w:type="dxa"/>
              <w:bottom w:w="80" w:type="dxa"/>
              <w:right w:w="90" w:type="dxa"/>
            </w:tcMar>
          </w:tcPr>
          <w:p w14:paraId="48DFFDDC">
            <w:r>
              <w:rPr>
                <w:sz w:val="10"/>
              </w:rPr>
              <w:t>Tests soft physical regularization.</w:t>
            </w:r>
          </w:p>
        </w:tc>
      </w:tr>
      <w:tr w14:paraId="5FDC74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02B8079A">
            <w:r>
              <w:rPr>
                <w:sz w:val="10"/>
              </w:rPr>
              <w:t>Liao et al. [21]</w:t>
            </w:r>
          </w:p>
        </w:tc>
        <w:tc>
          <w:tcPr>
            <w:tcW w:w="1050" w:type="dxa"/>
            <w:tcMar>
              <w:top w:w="80" w:type="dxa"/>
              <w:left w:w="90" w:type="dxa"/>
              <w:bottom w:w="80" w:type="dxa"/>
              <w:right w:w="90" w:type="dxa"/>
            </w:tcMar>
          </w:tcPr>
          <w:p w14:paraId="681A18DD">
            <w:r>
              <w:rPr>
                <w:sz w:val="10"/>
              </w:rPr>
              <w:t>HDRL HVAC</w:t>
            </w:r>
          </w:p>
        </w:tc>
        <w:tc>
          <w:tcPr>
            <w:tcW w:w="1100" w:type="dxa"/>
            <w:tcMar>
              <w:top w:w="80" w:type="dxa"/>
              <w:left w:w="90" w:type="dxa"/>
              <w:bottom w:w="80" w:type="dxa"/>
              <w:right w:w="90" w:type="dxa"/>
            </w:tcMar>
          </w:tcPr>
          <w:p w14:paraId="51FB3AA3">
            <w:r>
              <w:rPr>
                <w:sz w:val="10"/>
              </w:rPr>
              <w:t>Hierarchical RL</w:t>
            </w:r>
          </w:p>
        </w:tc>
        <w:tc>
          <w:tcPr>
            <w:tcW w:w="1150" w:type="dxa"/>
            <w:tcMar>
              <w:top w:w="80" w:type="dxa"/>
              <w:left w:w="90" w:type="dxa"/>
              <w:bottom w:w="80" w:type="dxa"/>
              <w:right w:w="90" w:type="dxa"/>
            </w:tcMar>
          </w:tcPr>
          <w:p w14:paraId="24F96201">
            <w:r>
              <w:rPr>
                <w:sz w:val="10"/>
              </w:rPr>
              <w:t>Simulation</w:t>
            </w:r>
          </w:p>
        </w:tc>
        <w:tc>
          <w:tcPr>
            <w:tcW w:w="1050" w:type="dxa"/>
            <w:tcMar>
              <w:top w:w="80" w:type="dxa"/>
              <w:left w:w="90" w:type="dxa"/>
              <w:bottom w:w="80" w:type="dxa"/>
              <w:right w:w="90" w:type="dxa"/>
            </w:tcMar>
          </w:tcPr>
          <w:p w14:paraId="0AF4A9C6">
            <w:r>
              <w:rPr>
                <w:sz w:val="10"/>
              </w:rPr>
              <w:t>Controller hierarchy</w:t>
            </w:r>
          </w:p>
        </w:tc>
        <w:tc>
          <w:tcPr>
            <w:tcW w:w="1050" w:type="dxa"/>
            <w:tcMar>
              <w:top w:w="80" w:type="dxa"/>
              <w:left w:w="90" w:type="dxa"/>
              <w:bottom w:w="80" w:type="dxa"/>
              <w:right w:w="90" w:type="dxa"/>
            </w:tcMar>
          </w:tcPr>
          <w:p w14:paraId="3563E915">
            <w:r>
              <w:rPr>
                <w:sz w:val="10"/>
              </w:rPr>
              <w:t>Comfort/energy</w:t>
            </w:r>
          </w:p>
        </w:tc>
        <w:tc>
          <w:tcPr>
            <w:tcW w:w="1300" w:type="dxa"/>
            <w:tcMar>
              <w:top w:w="80" w:type="dxa"/>
              <w:left w:w="90" w:type="dxa"/>
              <w:bottom w:w="80" w:type="dxa"/>
              <w:right w:w="90" w:type="dxa"/>
            </w:tcMar>
          </w:tcPr>
          <w:p w14:paraId="353A1D2F">
            <w:r>
              <w:rPr>
                <w:sz w:val="10"/>
              </w:rPr>
              <w:t>No surrogate-role audit</w:t>
            </w:r>
          </w:p>
        </w:tc>
        <w:tc>
          <w:tcPr>
            <w:tcW w:w="2660" w:type="dxa"/>
            <w:tcMar>
              <w:top w:w="80" w:type="dxa"/>
              <w:left w:w="90" w:type="dxa"/>
              <w:bottom w:w="80" w:type="dxa"/>
              <w:right w:w="90" w:type="dxa"/>
            </w:tcMar>
          </w:tcPr>
          <w:p w14:paraId="060C93C2">
            <w:r>
              <w:rPr>
                <w:sz w:val="10"/>
              </w:rPr>
              <w:t>Tests controller-family specificity.</w:t>
            </w:r>
          </w:p>
        </w:tc>
      </w:tr>
      <w:tr w14:paraId="361526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42A9EC53">
            <w:r>
              <w:rPr>
                <w:sz w:val="10"/>
              </w:rPr>
              <w:t>Coraci et al. [23]</w:t>
            </w:r>
          </w:p>
        </w:tc>
        <w:tc>
          <w:tcPr>
            <w:tcW w:w="1050" w:type="dxa"/>
            <w:tcMar>
              <w:top w:w="80" w:type="dxa"/>
              <w:left w:w="90" w:type="dxa"/>
              <w:bottom w:w="80" w:type="dxa"/>
              <w:right w:w="90" w:type="dxa"/>
            </w:tcMar>
          </w:tcPr>
          <w:p w14:paraId="3074016F">
            <w:r>
              <w:rPr>
                <w:sz w:val="10"/>
              </w:rPr>
              <w:t>Transfer</w:t>
            </w:r>
          </w:p>
        </w:tc>
        <w:tc>
          <w:tcPr>
            <w:tcW w:w="1100" w:type="dxa"/>
            <w:tcMar>
              <w:top w:w="80" w:type="dxa"/>
              <w:left w:w="90" w:type="dxa"/>
              <w:bottom w:w="80" w:type="dxa"/>
              <w:right w:w="90" w:type="dxa"/>
            </w:tcMar>
          </w:tcPr>
          <w:p w14:paraId="45FDEF74">
            <w:r>
              <w:rPr>
                <w:sz w:val="10"/>
              </w:rPr>
              <w:t>Online transfer</w:t>
            </w:r>
          </w:p>
        </w:tc>
        <w:tc>
          <w:tcPr>
            <w:tcW w:w="1150" w:type="dxa"/>
            <w:tcMar>
              <w:top w:w="80" w:type="dxa"/>
              <w:left w:w="90" w:type="dxa"/>
              <w:bottom w:w="80" w:type="dxa"/>
              <w:right w:w="90" w:type="dxa"/>
            </w:tcMar>
          </w:tcPr>
          <w:p w14:paraId="0D8D29A8">
            <w:r>
              <w:rPr>
                <w:sz w:val="10"/>
              </w:rPr>
              <w:t>Target adaptation</w:t>
            </w:r>
          </w:p>
        </w:tc>
        <w:tc>
          <w:tcPr>
            <w:tcW w:w="1050" w:type="dxa"/>
            <w:tcMar>
              <w:top w:w="80" w:type="dxa"/>
              <w:left w:w="90" w:type="dxa"/>
              <w:bottom w:w="80" w:type="dxa"/>
              <w:right w:w="90" w:type="dxa"/>
            </w:tcMar>
          </w:tcPr>
          <w:p w14:paraId="2E672D75">
            <w:r>
              <w:rPr>
                <w:sz w:val="10"/>
              </w:rPr>
              <w:t>Controller adaptation</w:t>
            </w:r>
          </w:p>
        </w:tc>
        <w:tc>
          <w:tcPr>
            <w:tcW w:w="1050" w:type="dxa"/>
            <w:tcMar>
              <w:top w:w="80" w:type="dxa"/>
              <w:left w:w="90" w:type="dxa"/>
              <w:bottom w:w="80" w:type="dxa"/>
              <w:right w:w="90" w:type="dxa"/>
            </w:tcMar>
          </w:tcPr>
          <w:p w14:paraId="7FC2D2F4">
            <w:r>
              <w:rPr>
                <w:sz w:val="10"/>
              </w:rPr>
              <w:t>Deployment</w:t>
            </w:r>
          </w:p>
        </w:tc>
        <w:tc>
          <w:tcPr>
            <w:tcW w:w="1300" w:type="dxa"/>
            <w:tcMar>
              <w:top w:w="80" w:type="dxa"/>
              <w:left w:w="90" w:type="dxa"/>
              <w:bottom w:w="80" w:type="dxa"/>
              <w:right w:w="90" w:type="dxa"/>
            </w:tcMar>
          </w:tcPr>
          <w:p w14:paraId="58387D9E">
            <w:r>
              <w:rPr>
                <w:sz w:val="10"/>
              </w:rPr>
              <w:t>Allows policy adaptation</w:t>
            </w:r>
          </w:p>
        </w:tc>
        <w:tc>
          <w:tcPr>
            <w:tcW w:w="2660" w:type="dxa"/>
            <w:tcMar>
              <w:top w:w="80" w:type="dxa"/>
              <w:left w:w="90" w:type="dxa"/>
              <w:bottom w:w="80" w:type="dxa"/>
              <w:right w:w="90" w:type="dxa"/>
            </w:tcMar>
          </w:tcPr>
          <w:p w14:paraId="5CD283FB">
            <w:r>
              <w:rPr>
                <w:sz w:val="10"/>
              </w:rPr>
              <w:t>Separates surrogate transfer from frozen-controller transfer.</w:t>
            </w:r>
          </w:p>
        </w:tc>
      </w:tr>
      <w:tr w14:paraId="01C788C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96871C3">
            <w:r>
              <w:rPr>
                <w:sz w:val="10"/>
              </w:rPr>
              <w:t>Offline RL survey [27]</w:t>
            </w:r>
          </w:p>
        </w:tc>
        <w:tc>
          <w:tcPr>
            <w:tcW w:w="1050" w:type="dxa"/>
            <w:tcMar>
              <w:top w:w="80" w:type="dxa"/>
              <w:left w:w="90" w:type="dxa"/>
              <w:bottom w:w="80" w:type="dxa"/>
              <w:right w:w="90" w:type="dxa"/>
            </w:tcMar>
          </w:tcPr>
          <w:p w14:paraId="4664E5E6">
            <w:r>
              <w:rPr>
                <w:sz w:val="10"/>
              </w:rPr>
              <w:t>RL methodology</w:t>
            </w:r>
          </w:p>
        </w:tc>
        <w:tc>
          <w:tcPr>
            <w:tcW w:w="1100" w:type="dxa"/>
            <w:tcMar>
              <w:top w:w="80" w:type="dxa"/>
              <w:left w:w="90" w:type="dxa"/>
              <w:bottom w:w="80" w:type="dxa"/>
              <w:right w:w="90" w:type="dxa"/>
            </w:tcMar>
          </w:tcPr>
          <w:p w14:paraId="4A05E7F2">
            <w:r>
              <w:rPr>
                <w:sz w:val="10"/>
              </w:rPr>
              <w:t>Distribution shift</w:t>
            </w:r>
          </w:p>
        </w:tc>
        <w:tc>
          <w:tcPr>
            <w:tcW w:w="1150" w:type="dxa"/>
            <w:tcMar>
              <w:top w:w="80" w:type="dxa"/>
              <w:left w:w="90" w:type="dxa"/>
              <w:bottom w:w="80" w:type="dxa"/>
              <w:right w:w="90" w:type="dxa"/>
            </w:tcMar>
          </w:tcPr>
          <w:p w14:paraId="18419505">
            <w:r>
              <w:rPr>
                <w:sz w:val="10"/>
              </w:rPr>
              <w:t>Offline data</w:t>
            </w:r>
          </w:p>
        </w:tc>
        <w:tc>
          <w:tcPr>
            <w:tcW w:w="1050" w:type="dxa"/>
            <w:tcMar>
              <w:top w:w="80" w:type="dxa"/>
              <w:left w:w="90" w:type="dxa"/>
              <w:bottom w:w="80" w:type="dxa"/>
              <w:right w:w="90" w:type="dxa"/>
            </w:tcMar>
          </w:tcPr>
          <w:p w14:paraId="6A0DBB6A">
            <w:r>
              <w:rPr>
                <w:sz w:val="10"/>
              </w:rPr>
              <w:t>Policy/data support</w:t>
            </w:r>
          </w:p>
        </w:tc>
        <w:tc>
          <w:tcPr>
            <w:tcW w:w="1050" w:type="dxa"/>
            <w:tcMar>
              <w:top w:w="80" w:type="dxa"/>
              <w:left w:w="90" w:type="dxa"/>
              <w:bottom w:w="80" w:type="dxa"/>
              <w:right w:w="90" w:type="dxa"/>
            </w:tcMar>
          </w:tcPr>
          <w:p w14:paraId="251CE64C">
            <w:r>
              <w:rPr>
                <w:sz w:val="10"/>
              </w:rPr>
              <w:t>OOD robustness</w:t>
            </w:r>
          </w:p>
        </w:tc>
        <w:tc>
          <w:tcPr>
            <w:tcW w:w="1300" w:type="dxa"/>
            <w:tcMar>
              <w:top w:w="80" w:type="dxa"/>
              <w:left w:w="90" w:type="dxa"/>
              <w:bottom w:w="80" w:type="dxa"/>
              <w:right w:w="90" w:type="dxa"/>
            </w:tcMar>
          </w:tcPr>
          <w:p w14:paraId="671CD40D">
            <w:r>
              <w:rPr>
                <w:sz w:val="10"/>
              </w:rPr>
              <w:t>Generic RL</w:t>
            </w:r>
          </w:p>
        </w:tc>
        <w:tc>
          <w:tcPr>
            <w:tcW w:w="2660" w:type="dxa"/>
            <w:tcMar>
              <w:top w:w="80" w:type="dxa"/>
              <w:left w:w="90" w:type="dxa"/>
              <w:bottom w:w="80" w:type="dxa"/>
              <w:right w:w="90" w:type="dxa"/>
            </w:tcMar>
          </w:tcPr>
          <w:p w14:paraId="63D51F8C">
            <w:r>
              <w:rPr>
                <w:sz w:val="10"/>
              </w:rPr>
              <w:t>Shows surrogate-induced shift in HVAC control.</w:t>
            </w:r>
          </w:p>
        </w:tc>
      </w:tr>
    </w:tbl>
    <w:p w14:paraId="07734ADA">
      <w:r>
        <w:rPr>
          <w:i/>
          <w:color w:val="555555"/>
          <w:sz w:val="18"/>
        </w:rPr>
        <w:t>Table 1. Literature positioning and research gap. Detailed literature notes are reported in the supplementary material.</w:t>
      </w:r>
    </w:p>
    <w:p w14:paraId="7B728418">
      <w:pPr>
        <w:pStyle w:val="3"/>
      </w:pPr>
      <w:r>
        <w:t>2.1 Deep reinforcement learning for HVAC control</w:t>
      </w:r>
    </w:p>
    <w:p w14:paraId="7D7A8031">
      <w:r>
        <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
      </w:r>
    </w:p>
    <w:p w14:paraId="7E9F3D41">
      <w:r>
        <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
      </w:r>
    </w:p>
    <w:p w14:paraId="03E6CCEF">
      <w:pPr>
        <w:pStyle w:val="3"/>
      </w:pPr>
      <w:r>
        <w:t>2.2 Surrogate and digital twin models for building energy</w:t>
      </w:r>
    </w:p>
    <w:p w14:paraId="4BC3E8EA">
      <w:r>
        <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
      </w:r>
    </w:p>
    <w:p w14:paraId="73E0608A">
      <w:r>
        <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
      </w:r>
    </w:p>
    <w:p w14:paraId="53836A0E">
      <w:pPr>
        <w:pStyle w:val="3"/>
      </w:pPr>
      <w:r>
        <w:t>2.3 Physics-informed and safety-aware learning</w:t>
      </w:r>
    </w:p>
    <w:p w14:paraId="307B3EEE">
      <w:r>
        <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
      </w:r>
    </w:p>
    <w:p w14:paraId="701109EF">
      <w:r>
        <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
      </w:r>
    </w:p>
    <w:p w14:paraId="4FC92235">
      <w:pPr>
        <w:pStyle w:val="3"/>
      </w:pPr>
      <w:r>
        <w:t>2.4 Multi-objective RL and Pareto analysis</w:t>
      </w:r>
    </w:p>
    <w:p w14:paraId="6126B080">
      <w:r>
        <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
      </w:r>
    </w:p>
    <w:p w14:paraId="3718ECDB">
      <w:r>
        <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
      </w:r>
    </w:p>
    <w:p w14:paraId="009D0706">
      <w:pPr>
        <w:pStyle w:val="3"/>
      </w:pPr>
      <w:r>
        <w:t>2.5 Transfer learning and cross-testcase generalization</w:t>
      </w:r>
    </w:p>
    <w:p w14:paraId="1611514B">
      <w:r>
        <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
      </w:r>
    </w:p>
    <w:p w14:paraId="2AA44667">
      <w:r>
        <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
      </w:r>
    </w:p>
    <w:p w14:paraId="581ADE55">
      <w:pPr>
        <w:pStyle w:val="3"/>
      </w:pPr>
      <w:r>
        <w:t xml:space="preserve">2.6 </w:t>
      </w:r>
      <w:r>
        <w:rPr>
          <w:rFonts w:hint="default"/>
          <w:lang w:val="en-US"/>
        </w:rPr>
        <w:t xml:space="preserve">Runtime Speed </w:t>
      </w:r>
      <w:r>
        <w:t>BOPTEST benchmarking</w:t>
      </w:r>
    </w:p>
    <w:p w14:paraId="60FD1E5E">
      <w:pPr>
        <w:spacing w:after="160"/>
        <w:jc w:val="both"/>
        <w:rPr>
          <w:rFonts w:ascii="Arial" w:hAnsi="Arial" w:eastAsia="Arial" w:cs="Arial"/>
          <w:b w:val="0"/>
          <w:bCs w:val="0"/>
          <w:i w:val="0"/>
          <w:iCs w:val="0"/>
          <w:sz w:val="22"/>
          <w:szCs w:val="22"/>
        </w:rPr>
      </w:pPr>
      <w:r>
        <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
      </w:r>
      <w:r>
        <w:rPr>
          <w:rFonts w:ascii="Arial" w:hAnsi="Arial" w:eastAsia="Arial" w:cs="Arial"/>
          <w:b w:val="0"/>
          <w:bCs w:val="0"/>
          <w:i w:val="0"/>
          <w:iCs w:val="0"/>
          <w:sz w:val="22"/>
          <w:szCs w:val="22"/>
        </w:rPr>
        <w:t>The whole motivation for substituting BOPTEST with an in-process surrogate during RL training is computational. PPO typically consumes 1×10⁶ – 5×10⁶ environment steps to converge; at the BOPTEST RTE HTTP step rate this would take hours per training run and would dominate wall-clock time. The speed benchmark answers a specific question: under the same 15-minute control protocol, what step rate do v3, v3.5, and the hybrid backend deliver compared with BOPTEST RTE?</w:t>
      </w:r>
    </w:p>
    <w:p w14:paraId="18D3F8B9">
      <w:pPr>
        <w:rPr>
          <w:rFonts w:ascii="Arial" w:hAnsi="Arial" w:eastAsia="Arial" w:cs="Arial"/>
          <w:b w:val="0"/>
          <w:bCs w:val="0"/>
          <w:i w:val="0"/>
          <w:iCs w:val="0"/>
          <w:sz w:val="22"/>
          <w:szCs w:val="22"/>
        </w:rPr>
      </w:pPr>
      <w:r>
        <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
      </w:r>
    </w:p>
    <w:p w14:paraId="761C2B2F">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The benchmark uses 100 episodes × 96 steps = 9 600 total simulated steps, single CPU thread, no GPU. BOPTEST is reached through its HTTP-Docker interface (the same one used in production training and evaluation), so the comparison is apples-to-apples with the actual training stack — not against a stripped-down local Modelica binary, which would understate the speed-up.</w:t>
      </w:r>
    </w:p>
    <w:p w14:paraId="18442F69">
      <w:pPr>
        <w:spacing w:after="160"/>
        <w:jc w:val="both"/>
      </w:pPr>
      <w:r>
        <w:rPr>
          <w:rFonts w:ascii="Arial" w:hAnsi="Arial" w:eastAsia="Arial" w:cs="Arial"/>
          <w:b w:val="0"/>
          <w:bCs w:val="0"/>
          <w:i w:val="0"/>
          <w:iCs w:val="0"/>
          <w:sz w:val="22"/>
          <w:szCs w:val="22"/>
        </w:rPr>
        <w:t>The hybrid is the slowest of the three surrogates (1787 steps/s, 0.507 ms median) because every PPO update requires a forward pass through BOTH v3 (rollout dynamics) and v3.5 (regulariser target). That overhead is unavoidable by construction. The headline 85× speed-up against BOPTEST is still large enough to make the hybrid usable for PPO training on a single CPU core — a single 5×10⁶-step training run takes roughly 47 minutes of pure environment time vs about 66.1 hours if BOPTEST were used directly.</w:t>
      </w:r>
    </w:p>
    <w:p w14:paraId="6D02EDC3">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Two practical points follow. First, although v3 is the fastest backend, we do not train PPO purely on v3 because that gives up the regularisation benefit measured in Section 4. Second, although v3.5 is faster than the hybrid (2400 steps/s) we do not train PPO on v3.5 either — Section 4 shows that PPO trained on standalone calibrated v3.5 fails catastrophically on the live BOPTEST loop (RMSE &gt; 4 °C). The hybrid backend is therefore the unique operating point where speed, fidelity, and trainability all reach acceptable levels simultaneously.</w:t>
      </w:r>
    </w:p>
    <w:p w14:paraId="19A0D3E2"/>
    <w:tbl>
      <w:tblPr>
        <w:tblStyle w:val="12"/>
        <w:tblpPr w:leftFromText="180" w:rightFromText="180" w:vertAnchor="text" w:horzAnchor="page" w:tblpX="1195" w:tblpY="292"/>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755"/>
        <w:gridCol w:w="1755"/>
        <w:gridCol w:w="1755"/>
        <w:gridCol w:w="1755"/>
      </w:tblGrid>
      <w:tr w14:paraId="363E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EF5CE16">
            <w:r>
              <w:rPr>
                <w:rFonts w:ascii="Arial" w:hAnsi="Arial" w:eastAsia="Arial" w:cs="Arial"/>
                <w:b/>
                <w:bCs/>
                <w:color w:val="FFFFFF"/>
                <w:sz w:val="18"/>
                <w:szCs w:val="18"/>
              </w:rPr>
              <w:t>Backend</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1FD4835">
            <w:r>
              <w:rPr>
                <w:rFonts w:ascii="Arial" w:hAnsi="Arial" w:eastAsia="Arial" w:cs="Arial"/>
                <w:b/>
                <w:bCs/>
                <w:color w:val="FFFFFF"/>
                <w:sz w:val="18"/>
                <w:szCs w:val="18"/>
              </w:rPr>
              <w:t>Steps/s</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39B0452">
            <w:r>
              <w:rPr>
                <w:rFonts w:ascii="Arial" w:hAnsi="Arial" w:eastAsia="Arial" w:cs="Arial"/>
                <w:b/>
                <w:bCs/>
                <w:color w:val="FFFFFF"/>
                <w:sz w:val="18"/>
                <w:szCs w:val="18"/>
              </w:rPr>
              <w:t>Median ms</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A1C3219">
            <w:r>
              <w:rPr>
                <w:rFonts w:ascii="Arial" w:hAnsi="Arial" w:eastAsia="Arial" w:cs="Arial"/>
                <w:b/>
                <w:bCs/>
                <w:color w:val="FFFFFF"/>
                <w:sz w:val="18"/>
                <w:szCs w:val="18"/>
              </w:rPr>
              <w:t>Speed-up</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CF42202">
            <w:r>
              <w:rPr>
                <w:rFonts w:ascii="Arial" w:hAnsi="Arial" w:eastAsia="Arial" w:cs="Arial"/>
                <w:b/>
                <w:bCs/>
                <w:color w:val="FFFFFF"/>
                <w:sz w:val="18"/>
                <w:szCs w:val="18"/>
              </w:rPr>
              <w:t>Role</w:t>
            </w:r>
          </w:p>
        </w:tc>
      </w:tr>
      <w:tr w14:paraId="6D61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CB4E26">
            <w:pPr>
              <w:jc w:val="left"/>
            </w:pPr>
            <w:r>
              <w:rPr>
                <w:rFonts w:ascii="Arial" w:hAnsi="Arial" w:eastAsia="Arial" w:cs="Arial"/>
                <w:b/>
                <w:bCs/>
                <w:sz w:val="18"/>
                <w:szCs w:val="18"/>
              </w:rPr>
              <w:t>BOPTEST RTE HTTP</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F1C484">
            <w:pPr>
              <w:jc w:val="right"/>
            </w:pPr>
            <w:r>
              <w:rPr>
                <w:rFonts w:ascii="Arial" w:hAnsi="Arial" w:eastAsia="Arial" w:cs="Arial"/>
                <w:b w:val="0"/>
                <w:bCs w:val="0"/>
                <w:sz w:val="18"/>
                <w:szCs w:val="18"/>
              </w:rPr>
              <w:t>21.0</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6DDB6E">
            <w:pPr>
              <w:jc w:val="right"/>
            </w:pPr>
            <w:r>
              <w:rPr>
                <w:rFonts w:ascii="Arial" w:hAnsi="Arial" w:eastAsia="Arial" w:cs="Arial"/>
                <w:b w:val="0"/>
                <w:bCs w:val="0"/>
                <w:sz w:val="18"/>
                <w:szCs w:val="18"/>
              </w:rPr>
              <w:t>14.92</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DAF408">
            <w:pPr>
              <w:jc w:val="right"/>
            </w:pPr>
            <w:r>
              <w:rPr>
                <w:rFonts w:ascii="Arial" w:hAnsi="Arial" w:eastAsia="Arial" w:cs="Arial"/>
                <w:b w:val="0"/>
                <w:bCs w:val="0"/>
                <w:sz w:val="18"/>
                <w:szCs w:val="18"/>
              </w:rPr>
              <w:t>1.0×</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DB9516">
            <w:pPr>
              <w:jc w:val="left"/>
            </w:pPr>
            <w:r>
              <w:rPr>
                <w:rFonts w:ascii="Arial" w:hAnsi="Arial" w:eastAsia="Arial" w:cs="Arial"/>
                <w:b w:val="0"/>
                <w:bCs w:val="0"/>
                <w:sz w:val="18"/>
                <w:szCs w:val="18"/>
              </w:rPr>
              <w:t>reference</w:t>
            </w:r>
          </w:p>
        </w:tc>
      </w:tr>
      <w:tr w14:paraId="3203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751A626">
            <w:pPr>
              <w:jc w:val="left"/>
            </w:pPr>
            <w:r>
              <w:rPr>
                <w:rFonts w:ascii="Arial" w:hAnsi="Arial" w:eastAsia="Arial" w:cs="Arial"/>
                <w:b/>
                <w:bCs/>
                <w:sz w:val="18"/>
                <w:szCs w:val="18"/>
              </w:rPr>
              <w:t>v3 surrogate</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A6BB6F7">
            <w:pPr>
              <w:jc w:val="right"/>
            </w:pPr>
            <w:r>
              <w:rPr>
                <w:rFonts w:ascii="Arial" w:hAnsi="Arial" w:eastAsia="Arial" w:cs="Arial"/>
                <w:b w:val="0"/>
                <w:bCs w:val="0"/>
                <w:sz w:val="18"/>
                <w:szCs w:val="18"/>
              </w:rPr>
              <w:t>4626.3</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D2E3CB1">
            <w:pPr>
              <w:jc w:val="right"/>
            </w:pPr>
            <w:r>
              <w:rPr>
                <w:rFonts w:ascii="Arial" w:hAnsi="Arial" w:eastAsia="Arial" w:cs="Arial"/>
                <w:b w:val="0"/>
                <w:bCs w:val="0"/>
                <w:sz w:val="18"/>
                <w:szCs w:val="18"/>
              </w:rPr>
              <w:t>0.16</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D53F27F">
            <w:pPr>
              <w:jc w:val="right"/>
            </w:pPr>
            <w:r>
              <w:rPr>
                <w:rFonts w:ascii="Arial" w:hAnsi="Arial" w:eastAsia="Arial" w:cs="Arial"/>
                <w:b w:val="0"/>
                <w:bCs w:val="0"/>
                <w:sz w:val="18"/>
                <w:szCs w:val="18"/>
              </w:rPr>
              <w:t>220.2×</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B6D6CEE">
            <w:pPr>
              <w:jc w:val="left"/>
            </w:pPr>
            <w:r>
              <w:rPr>
                <w:rFonts w:ascii="Arial" w:hAnsi="Arial" w:eastAsia="Arial" w:cs="Arial"/>
                <w:b w:val="0"/>
                <w:bCs w:val="0"/>
                <w:sz w:val="18"/>
                <w:szCs w:val="18"/>
              </w:rPr>
              <w:t>smooth env</w:t>
            </w:r>
          </w:p>
        </w:tc>
      </w:tr>
      <w:tr w14:paraId="4270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0D6025">
            <w:pPr>
              <w:jc w:val="left"/>
            </w:pPr>
            <w:r>
              <w:rPr>
                <w:rFonts w:ascii="Arial" w:hAnsi="Arial" w:eastAsia="Arial" w:cs="Arial"/>
                <w:b/>
                <w:bCs/>
                <w:sz w:val="18"/>
                <w:szCs w:val="18"/>
              </w:rPr>
              <w:t>v3.5 calibrated</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3F3DEA">
            <w:pPr>
              <w:jc w:val="right"/>
            </w:pPr>
            <w:r>
              <w:rPr>
                <w:rFonts w:ascii="Arial" w:hAnsi="Arial" w:eastAsia="Arial" w:cs="Arial"/>
                <w:b w:val="0"/>
                <w:bCs w:val="0"/>
                <w:sz w:val="18"/>
                <w:szCs w:val="18"/>
              </w:rPr>
              <w:t>2399.5</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3D43A5">
            <w:pPr>
              <w:jc w:val="right"/>
            </w:pPr>
            <w:r>
              <w:rPr>
                <w:rFonts w:ascii="Arial" w:hAnsi="Arial" w:eastAsia="Arial" w:cs="Arial"/>
                <w:b w:val="0"/>
                <w:bCs w:val="0"/>
                <w:sz w:val="18"/>
                <w:szCs w:val="18"/>
              </w:rPr>
              <w:t>0.36</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1CD6D1">
            <w:pPr>
              <w:jc w:val="right"/>
            </w:pPr>
            <w:r>
              <w:rPr>
                <w:rFonts w:ascii="Arial" w:hAnsi="Arial" w:eastAsia="Arial" w:cs="Arial"/>
                <w:b w:val="0"/>
                <w:bCs w:val="0"/>
                <w:sz w:val="18"/>
                <w:szCs w:val="18"/>
              </w:rPr>
              <w:t>114.2×</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A03F79">
            <w:pPr>
              <w:jc w:val="left"/>
            </w:pPr>
            <w:r>
              <w:rPr>
                <w:rFonts w:ascii="Arial" w:hAnsi="Arial" w:eastAsia="Arial" w:cs="Arial"/>
                <w:b w:val="0"/>
                <w:bCs w:val="0"/>
                <w:sz w:val="18"/>
                <w:szCs w:val="18"/>
              </w:rPr>
              <w:t>physics twin</w:t>
            </w:r>
          </w:p>
        </w:tc>
      </w:tr>
      <w:tr w14:paraId="2CD3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72B6884">
            <w:pPr>
              <w:jc w:val="left"/>
            </w:pPr>
            <w:r>
              <w:rPr>
                <w:rFonts w:ascii="Arial" w:hAnsi="Arial" w:eastAsia="Arial" w:cs="Arial"/>
                <w:b/>
                <w:bCs/>
                <w:sz w:val="18"/>
                <w:szCs w:val="18"/>
              </w:rPr>
              <w:t>Hybrid (v3 + v3.5)</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D742D8B">
            <w:pPr>
              <w:jc w:val="right"/>
            </w:pPr>
            <w:r>
              <w:rPr>
                <w:rFonts w:ascii="Arial" w:hAnsi="Arial" w:eastAsia="Arial" w:cs="Arial"/>
                <w:b w:val="0"/>
                <w:bCs w:val="0"/>
                <w:sz w:val="18"/>
                <w:szCs w:val="18"/>
              </w:rPr>
              <w:t>1786.8</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8D3D5DF">
            <w:pPr>
              <w:jc w:val="right"/>
            </w:pPr>
            <w:r>
              <w:rPr>
                <w:rFonts w:ascii="Arial" w:hAnsi="Arial" w:eastAsia="Arial" w:cs="Arial"/>
                <w:b w:val="0"/>
                <w:bCs w:val="0"/>
                <w:sz w:val="18"/>
                <w:szCs w:val="18"/>
              </w:rPr>
              <w:t>0.507</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31A20C7">
            <w:pPr>
              <w:jc w:val="right"/>
            </w:pPr>
            <w:r>
              <w:rPr>
                <w:rFonts w:ascii="Arial" w:hAnsi="Arial" w:eastAsia="Arial" w:cs="Arial"/>
                <w:b w:val="0"/>
                <w:bCs w:val="0"/>
                <w:sz w:val="18"/>
                <w:szCs w:val="18"/>
              </w:rPr>
              <w:t>85.0×</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00EF509">
            <w:pPr>
              <w:jc w:val="left"/>
            </w:pPr>
            <w:r>
              <w:rPr>
                <w:rFonts w:ascii="Arial" w:hAnsi="Arial" w:eastAsia="Arial" w:cs="Arial"/>
                <w:b w:val="0"/>
                <w:bCs w:val="0"/>
                <w:sz w:val="18"/>
                <w:szCs w:val="18"/>
              </w:rPr>
              <w:t>canonical</w:t>
            </w:r>
          </w:p>
        </w:tc>
      </w:tr>
    </w:tbl>
    <w:p w14:paraId="68E91E0D"/>
    <w:p w14:paraId="56C60D96">
      <w:pPr>
        <w:pStyle w:val="2"/>
      </w:pPr>
      <w:r>
        <w:t>3. Methodology</w:t>
      </w:r>
    </w:p>
    <w:p w14:paraId="275F9E94">
      <w:pPr>
        <w:jc w:val="center"/>
      </w:pPr>
      <w:r>
        <w:drawing>
          <wp:inline distT="0" distB="0" distL="0" distR="0">
            <wp:extent cx="6126480" cy="2468880"/>
            <wp:effectExtent l="0" t="0" r="0" b="0"/>
            <wp:docPr id="1" name="q1eng_fig01"/>
            <wp:cNvGraphicFramePr/>
            <a:graphic xmlns:a="http://schemas.openxmlformats.org/drawingml/2006/main">
              <a:graphicData uri="http://schemas.openxmlformats.org/drawingml/2006/picture">
                <pic:pic xmlns:pic="http://schemas.openxmlformats.org/drawingml/2006/picture">
                  <pic:nvPicPr>
                    <pic:cNvPr id="1" name="q1eng_fig01"/>
                    <pic:cNvPicPr/>
                  </pic:nvPicPr>
                  <pic:blipFill>
                    <a:blip r:embed="rId6"/>
                    <a:stretch>
                      <a:fillRect/>
                    </a:stretch>
                  </pic:blipFill>
                  <pic:spPr>
                    <a:xfrm>
                      <a:off x="0" y="0"/>
                      <a:ext cx="6126480" cy="2468880"/>
                    </a:xfrm>
                    <a:prstGeom prst="rect">
                      <a:avLst/>
                    </a:prstGeom>
                  </pic:spPr>
                </pic:pic>
              </a:graphicData>
            </a:graphic>
          </wp:inline>
        </w:drawing>
      </w:r>
    </w:p>
    <w:p w14:paraId="7207138C">
      <w:r>
        <w:rPr>
          <w:i/>
          <w:color w:val="555555"/>
          <w:sz w:val="18"/>
        </w:rPr>
        <w:t>Figure 1. Overall experimental pipeline. The study separates data generation, surrogate calibration, live controller validation, and transferability testing rather than treating digital-twin accuracy as a single scalar property.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1350"/>
        <w:gridCol w:w="650"/>
        <w:gridCol w:w="950"/>
        <w:gridCol w:w="1200"/>
        <w:gridCol w:w="800"/>
        <w:gridCol w:w="1300"/>
        <w:gridCol w:w="950"/>
        <w:gridCol w:w="2010"/>
      </w:tblGrid>
      <w:tr w14:paraId="0147B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150E2F7">
            <w:r>
              <w:rPr>
                <w:b/>
                <w:sz w:val="10"/>
              </w:rPr>
              <w:t>Surrogate/backend</w:t>
            </w:r>
          </w:p>
        </w:tc>
        <w:tc>
          <w:tcPr>
            <w:tcW w:w="1350" w:type="dxa"/>
            <w:shd w:val="clear" w:color="auto" w:fill="EAF2F8"/>
            <w:tcMar>
              <w:top w:w="80" w:type="dxa"/>
              <w:left w:w="90" w:type="dxa"/>
              <w:bottom w:w="80" w:type="dxa"/>
              <w:right w:w="90" w:type="dxa"/>
            </w:tcMar>
          </w:tcPr>
          <w:p w14:paraId="2CBE1909">
            <w:r>
              <w:rPr>
                <w:b/>
                <w:sz w:val="10"/>
              </w:rPr>
              <w:t>Architecture</w:t>
            </w:r>
          </w:p>
        </w:tc>
        <w:tc>
          <w:tcPr>
            <w:tcW w:w="650" w:type="dxa"/>
            <w:shd w:val="clear" w:color="auto" w:fill="EAF2F8"/>
            <w:tcMar>
              <w:top w:w="80" w:type="dxa"/>
              <w:left w:w="90" w:type="dxa"/>
              <w:bottom w:w="80" w:type="dxa"/>
              <w:right w:w="90" w:type="dxa"/>
            </w:tcMar>
          </w:tcPr>
          <w:p w14:paraId="6EAC5FB4">
            <w:r>
              <w:rPr>
                <w:b/>
                <w:sz w:val="10"/>
              </w:rPr>
              <w:t>Input dim</w:t>
            </w:r>
          </w:p>
        </w:tc>
        <w:tc>
          <w:tcPr>
            <w:tcW w:w="950" w:type="dxa"/>
            <w:shd w:val="clear" w:color="auto" w:fill="EAF2F8"/>
            <w:tcMar>
              <w:top w:w="80" w:type="dxa"/>
              <w:left w:w="90" w:type="dxa"/>
              <w:bottom w:w="80" w:type="dxa"/>
              <w:right w:w="90" w:type="dxa"/>
            </w:tcMar>
          </w:tcPr>
          <w:p w14:paraId="71368474">
            <w:r>
              <w:rPr>
                <w:b/>
                <w:sz w:val="10"/>
              </w:rPr>
              <w:t>Output</w:t>
            </w:r>
          </w:p>
        </w:tc>
        <w:tc>
          <w:tcPr>
            <w:tcW w:w="1200" w:type="dxa"/>
            <w:shd w:val="clear" w:color="auto" w:fill="EAF2F8"/>
            <w:tcMar>
              <w:top w:w="80" w:type="dxa"/>
              <w:left w:w="90" w:type="dxa"/>
              <w:bottom w:w="80" w:type="dxa"/>
              <w:right w:w="90" w:type="dxa"/>
            </w:tcMar>
          </w:tcPr>
          <w:p w14:paraId="24EB1D20">
            <w:r>
              <w:rPr>
                <w:b/>
                <w:sz w:val="10"/>
              </w:rPr>
              <w:t>Physical structure</w:t>
            </w:r>
          </w:p>
        </w:tc>
        <w:tc>
          <w:tcPr>
            <w:tcW w:w="800" w:type="dxa"/>
            <w:shd w:val="clear" w:color="auto" w:fill="EAF2F8"/>
            <w:tcMar>
              <w:top w:w="80" w:type="dxa"/>
              <w:left w:w="90" w:type="dxa"/>
              <w:bottom w:w="80" w:type="dxa"/>
              <w:right w:w="90" w:type="dxa"/>
            </w:tcMar>
          </w:tcPr>
          <w:p w14:paraId="1C4A082C">
            <w:r>
              <w:rPr>
                <w:b/>
                <w:sz w:val="10"/>
              </w:rPr>
              <w:t>Parameters</w:t>
            </w:r>
          </w:p>
        </w:tc>
        <w:tc>
          <w:tcPr>
            <w:tcW w:w="1300" w:type="dxa"/>
            <w:shd w:val="clear" w:color="auto" w:fill="EAF2F8"/>
            <w:tcMar>
              <w:top w:w="80" w:type="dxa"/>
              <w:left w:w="90" w:type="dxa"/>
              <w:bottom w:w="80" w:type="dxa"/>
              <w:right w:w="90" w:type="dxa"/>
            </w:tcMar>
          </w:tcPr>
          <w:p w14:paraId="6E3B4C45">
            <w:r>
              <w:rPr>
                <w:b/>
                <w:sz w:val="10"/>
              </w:rPr>
              <w:t>Training corpus</w:t>
            </w:r>
          </w:p>
        </w:tc>
        <w:tc>
          <w:tcPr>
            <w:tcW w:w="950" w:type="dxa"/>
            <w:shd w:val="clear" w:color="auto" w:fill="EAF2F8"/>
            <w:tcMar>
              <w:top w:w="80" w:type="dxa"/>
              <w:left w:w="90" w:type="dxa"/>
              <w:bottom w:w="80" w:type="dxa"/>
              <w:right w:w="90" w:type="dxa"/>
            </w:tcMar>
          </w:tcPr>
          <w:p w14:paraId="6E837B63">
            <w:r>
              <w:rPr>
                <w:b/>
                <w:sz w:val="10"/>
              </w:rPr>
              <w:t>Calibration</w:t>
            </w:r>
          </w:p>
        </w:tc>
        <w:tc>
          <w:tcPr>
            <w:tcW w:w="2010" w:type="dxa"/>
            <w:shd w:val="clear" w:color="auto" w:fill="EAF2F8"/>
            <w:tcMar>
              <w:top w:w="80" w:type="dxa"/>
              <w:left w:w="90" w:type="dxa"/>
              <w:bottom w:w="80" w:type="dxa"/>
              <w:right w:w="90" w:type="dxa"/>
            </w:tcMar>
          </w:tcPr>
          <w:p w14:paraId="00C74EBC">
            <w:r>
              <w:rPr>
                <w:b/>
                <w:sz w:val="10"/>
              </w:rPr>
              <w:t>Role in RL</w:t>
            </w:r>
          </w:p>
        </w:tc>
      </w:tr>
      <w:tr w14:paraId="7D5097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DF7AC5E">
            <w:r>
              <w:rPr>
                <w:sz w:val="10"/>
              </w:rPr>
              <w:t>v3</w:t>
            </w:r>
          </w:p>
        </w:tc>
        <w:tc>
          <w:tcPr>
            <w:tcW w:w="1350" w:type="dxa"/>
            <w:tcMar>
              <w:top w:w="80" w:type="dxa"/>
              <w:left w:w="90" w:type="dxa"/>
              <w:bottom w:w="80" w:type="dxa"/>
              <w:right w:w="90" w:type="dxa"/>
            </w:tcMar>
          </w:tcPr>
          <w:p w14:paraId="32B269BD">
            <w:r>
              <w:rPr>
                <w:sz w:val="10"/>
              </w:rPr>
              <w:t>Compact dual-head MLP</w:t>
            </w:r>
          </w:p>
        </w:tc>
        <w:tc>
          <w:tcPr>
            <w:tcW w:w="650" w:type="dxa"/>
            <w:tcMar>
              <w:top w:w="80" w:type="dxa"/>
              <w:left w:w="90" w:type="dxa"/>
              <w:bottom w:w="80" w:type="dxa"/>
              <w:right w:w="90" w:type="dxa"/>
            </w:tcMar>
          </w:tcPr>
          <w:p w14:paraId="27399E22">
            <w:r>
              <w:rPr>
                <w:sz w:val="10"/>
              </w:rPr>
              <w:t>8</w:t>
            </w:r>
          </w:p>
        </w:tc>
        <w:tc>
          <w:tcPr>
            <w:tcW w:w="950" w:type="dxa"/>
            <w:tcMar>
              <w:top w:w="80" w:type="dxa"/>
              <w:left w:w="90" w:type="dxa"/>
              <w:bottom w:w="80" w:type="dxa"/>
              <w:right w:w="90" w:type="dxa"/>
            </w:tcMar>
          </w:tcPr>
          <w:p w14:paraId="2ED0A556">
            <w:r>
              <w:rPr>
                <w:sz w:val="10"/>
              </w:rPr>
              <w:t>dT, HVAC power</w:t>
            </w:r>
          </w:p>
        </w:tc>
        <w:tc>
          <w:tcPr>
            <w:tcW w:w="1200" w:type="dxa"/>
            <w:tcMar>
              <w:top w:w="80" w:type="dxa"/>
              <w:left w:w="90" w:type="dxa"/>
              <w:bottom w:w="80" w:type="dxa"/>
              <w:right w:w="90" w:type="dxa"/>
            </w:tcMar>
          </w:tcPr>
          <w:p w14:paraId="5BEF983A">
            <w:r>
              <w:rPr>
                <w:sz w:val="10"/>
              </w:rPr>
              <w:t>No explicit physics</w:t>
            </w:r>
          </w:p>
        </w:tc>
        <w:tc>
          <w:tcPr>
            <w:tcW w:w="800" w:type="dxa"/>
            <w:tcMar>
              <w:top w:w="80" w:type="dxa"/>
              <w:left w:w="90" w:type="dxa"/>
              <w:bottom w:w="80" w:type="dxa"/>
              <w:right w:w="90" w:type="dxa"/>
            </w:tcMar>
          </w:tcPr>
          <w:p w14:paraId="110CF2EB">
            <w:r>
              <w:rPr>
                <w:sz w:val="10"/>
              </w:rPr>
              <w:t>8,482</w:t>
            </w:r>
          </w:p>
        </w:tc>
        <w:tc>
          <w:tcPr>
            <w:tcW w:w="1300" w:type="dxa"/>
            <w:tcMar>
              <w:top w:w="80" w:type="dxa"/>
              <w:left w:w="90" w:type="dxa"/>
              <w:bottom w:w="80" w:type="dxa"/>
              <w:right w:w="90" w:type="dxa"/>
            </w:tcMar>
          </w:tcPr>
          <w:p w14:paraId="4C2D7234">
            <w:r>
              <w:rPr>
                <w:sz w:val="10"/>
              </w:rPr>
              <w:t>hourly + matched 15-min check</w:t>
            </w:r>
          </w:p>
        </w:tc>
        <w:tc>
          <w:tcPr>
            <w:tcW w:w="950" w:type="dxa"/>
            <w:tcMar>
              <w:top w:w="80" w:type="dxa"/>
              <w:left w:w="90" w:type="dxa"/>
              <w:bottom w:w="80" w:type="dxa"/>
              <w:right w:w="90" w:type="dxa"/>
            </w:tcMar>
          </w:tcPr>
          <w:p w14:paraId="06AA3920">
            <w:r>
              <w:rPr>
                <w:sz w:val="10"/>
              </w:rPr>
              <w:t>Supervised</w:t>
            </w:r>
          </w:p>
        </w:tc>
        <w:tc>
          <w:tcPr>
            <w:tcW w:w="2010" w:type="dxa"/>
            <w:tcMar>
              <w:top w:w="80" w:type="dxa"/>
              <w:left w:w="90" w:type="dxa"/>
              <w:bottom w:w="80" w:type="dxa"/>
              <w:right w:w="90" w:type="dxa"/>
            </w:tcMar>
          </w:tcPr>
          <w:p w14:paraId="31C45A94">
            <w:r>
              <w:rPr>
                <w:sz w:val="10"/>
              </w:rPr>
              <w:t>Primary rollout environment</w:t>
            </w:r>
          </w:p>
        </w:tc>
      </w:tr>
      <w:tr w14:paraId="30F80A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A92DCE4">
            <w:r>
              <w:rPr>
                <w:sz w:val="10"/>
              </w:rPr>
              <w:t>raw v3.5</w:t>
            </w:r>
          </w:p>
        </w:tc>
        <w:tc>
          <w:tcPr>
            <w:tcW w:w="1350" w:type="dxa"/>
            <w:tcMar>
              <w:top w:w="80" w:type="dxa"/>
              <w:left w:w="90" w:type="dxa"/>
              <w:bottom w:w="80" w:type="dxa"/>
              <w:right w:w="90" w:type="dxa"/>
            </w:tcMar>
          </w:tcPr>
          <w:p w14:paraId="680BF592">
            <w:r>
              <w:rPr>
                <w:sz w:val="10"/>
              </w:rPr>
              <w:t>RC-NeuralODE + residual heads</w:t>
            </w:r>
          </w:p>
        </w:tc>
        <w:tc>
          <w:tcPr>
            <w:tcW w:w="650" w:type="dxa"/>
            <w:tcMar>
              <w:top w:w="80" w:type="dxa"/>
              <w:left w:w="90" w:type="dxa"/>
              <w:bottom w:w="80" w:type="dxa"/>
              <w:right w:w="90" w:type="dxa"/>
            </w:tcMar>
          </w:tcPr>
          <w:p w14:paraId="4D61873A">
            <w:r>
              <w:rPr>
                <w:sz w:val="10"/>
              </w:rPr>
              <w:t>15-min prepared</w:t>
            </w:r>
          </w:p>
        </w:tc>
        <w:tc>
          <w:tcPr>
            <w:tcW w:w="950" w:type="dxa"/>
            <w:tcMar>
              <w:top w:w="80" w:type="dxa"/>
              <w:left w:w="90" w:type="dxa"/>
              <w:bottom w:w="80" w:type="dxa"/>
              <w:right w:w="90" w:type="dxa"/>
            </w:tcMar>
          </w:tcPr>
          <w:p w14:paraId="76A03F6F">
            <w:r>
              <w:rPr>
                <w:sz w:val="10"/>
              </w:rPr>
              <w:t>T_next, power</w:t>
            </w:r>
          </w:p>
        </w:tc>
        <w:tc>
          <w:tcPr>
            <w:tcW w:w="1200" w:type="dxa"/>
            <w:tcMar>
              <w:top w:w="80" w:type="dxa"/>
              <w:left w:w="90" w:type="dxa"/>
              <w:bottom w:w="80" w:type="dxa"/>
              <w:right w:w="90" w:type="dxa"/>
            </w:tcMar>
          </w:tcPr>
          <w:p w14:paraId="746AF6A9">
            <w:r>
              <w:rPr>
                <w:sz w:val="10"/>
              </w:rPr>
              <w:t>C_zon backbone</w:t>
            </w:r>
          </w:p>
        </w:tc>
        <w:tc>
          <w:tcPr>
            <w:tcW w:w="800" w:type="dxa"/>
            <w:tcMar>
              <w:top w:w="80" w:type="dxa"/>
              <w:left w:w="90" w:type="dxa"/>
              <w:bottom w:w="80" w:type="dxa"/>
              <w:right w:w="90" w:type="dxa"/>
            </w:tcMar>
          </w:tcPr>
          <w:p w14:paraId="459C8C42">
            <w:r>
              <w:rPr>
                <w:sz w:val="10"/>
              </w:rPr>
              <w:t>~50k</w:t>
            </w:r>
          </w:p>
        </w:tc>
        <w:tc>
          <w:tcPr>
            <w:tcW w:w="1300" w:type="dxa"/>
            <w:tcMar>
              <w:top w:w="80" w:type="dxa"/>
              <w:left w:w="90" w:type="dxa"/>
              <w:bottom w:w="80" w:type="dxa"/>
              <w:right w:w="90" w:type="dxa"/>
            </w:tcMar>
          </w:tcPr>
          <w:p w14:paraId="66D284F5">
            <w:r>
              <w:rPr>
                <w:sz w:val="10"/>
              </w:rPr>
              <w:t>10,744 rows</w:t>
            </w:r>
          </w:p>
        </w:tc>
        <w:tc>
          <w:tcPr>
            <w:tcW w:w="950" w:type="dxa"/>
            <w:tcMar>
              <w:top w:w="80" w:type="dxa"/>
              <w:left w:w="90" w:type="dxa"/>
              <w:bottom w:w="80" w:type="dxa"/>
              <w:right w:w="90" w:type="dxa"/>
            </w:tcMar>
          </w:tcPr>
          <w:p w14:paraId="53265638">
            <w:r>
              <w:rPr>
                <w:sz w:val="10"/>
              </w:rPr>
              <w:t>None</w:t>
            </w:r>
          </w:p>
        </w:tc>
        <w:tc>
          <w:tcPr>
            <w:tcW w:w="2010" w:type="dxa"/>
            <w:tcMar>
              <w:top w:w="80" w:type="dxa"/>
              <w:left w:w="90" w:type="dxa"/>
              <w:bottom w:w="80" w:type="dxa"/>
              <w:right w:w="90" w:type="dxa"/>
            </w:tcMar>
          </w:tcPr>
          <w:p w14:paraId="78E7D325">
            <w:r>
              <w:rPr>
                <w:sz w:val="10"/>
              </w:rPr>
              <w:t>Architecture-only negative baseline</w:t>
            </w:r>
          </w:p>
        </w:tc>
      </w:tr>
      <w:tr w14:paraId="70051B6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2300227">
            <w:r>
              <w:rPr>
                <w:sz w:val="10"/>
              </w:rPr>
              <w:t>calibrated v3.5</w:t>
            </w:r>
          </w:p>
        </w:tc>
        <w:tc>
          <w:tcPr>
            <w:tcW w:w="1350" w:type="dxa"/>
            <w:tcMar>
              <w:top w:w="80" w:type="dxa"/>
              <w:left w:w="90" w:type="dxa"/>
              <w:bottom w:w="80" w:type="dxa"/>
              <w:right w:w="90" w:type="dxa"/>
            </w:tcMar>
          </w:tcPr>
          <w:p w14:paraId="3F6AECAA">
            <w:r>
              <w:rPr>
                <w:sz w:val="10"/>
              </w:rPr>
              <w:t>RC-NeuralODE + residual heads</w:t>
            </w:r>
          </w:p>
        </w:tc>
        <w:tc>
          <w:tcPr>
            <w:tcW w:w="650" w:type="dxa"/>
            <w:tcMar>
              <w:top w:w="80" w:type="dxa"/>
              <w:left w:w="90" w:type="dxa"/>
              <w:bottom w:w="80" w:type="dxa"/>
              <w:right w:w="90" w:type="dxa"/>
            </w:tcMar>
          </w:tcPr>
          <w:p w14:paraId="74DFEF14">
            <w:r>
              <w:rPr>
                <w:sz w:val="10"/>
              </w:rPr>
              <w:t>15-min prepared</w:t>
            </w:r>
          </w:p>
        </w:tc>
        <w:tc>
          <w:tcPr>
            <w:tcW w:w="950" w:type="dxa"/>
            <w:tcMar>
              <w:top w:w="80" w:type="dxa"/>
              <w:left w:w="90" w:type="dxa"/>
              <w:bottom w:w="80" w:type="dxa"/>
              <w:right w:w="90" w:type="dxa"/>
            </w:tcMar>
          </w:tcPr>
          <w:p w14:paraId="2611DB15">
            <w:r>
              <w:rPr>
                <w:sz w:val="10"/>
              </w:rPr>
              <w:t>T_next, power</w:t>
            </w:r>
          </w:p>
        </w:tc>
        <w:tc>
          <w:tcPr>
            <w:tcW w:w="1200" w:type="dxa"/>
            <w:tcMar>
              <w:top w:w="80" w:type="dxa"/>
              <w:left w:w="90" w:type="dxa"/>
              <w:bottom w:w="80" w:type="dxa"/>
              <w:right w:w="90" w:type="dxa"/>
            </w:tcMar>
          </w:tcPr>
          <w:p w14:paraId="5C3C2131">
            <w:r>
              <w:rPr>
                <w:sz w:val="10"/>
              </w:rPr>
              <w:t>identified C_zon</w:t>
            </w:r>
          </w:p>
        </w:tc>
        <w:tc>
          <w:tcPr>
            <w:tcW w:w="800" w:type="dxa"/>
            <w:tcMar>
              <w:top w:w="80" w:type="dxa"/>
              <w:left w:w="90" w:type="dxa"/>
              <w:bottom w:w="80" w:type="dxa"/>
              <w:right w:w="90" w:type="dxa"/>
            </w:tcMar>
          </w:tcPr>
          <w:p w14:paraId="0C63553B">
            <w:r>
              <w:rPr>
                <w:sz w:val="10"/>
              </w:rPr>
              <w:t>~50k</w:t>
            </w:r>
          </w:p>
        </w:tc>
        <w:tc>
          <w:tcPr>
            <w:tcW w:w="1300" w:type="dxa"/>
            <w:tcMar>
              <w:top w:w="80" w:type="dxa"/>
              <w:left w:w="90" w:type="dxa"/>
              <w:bottom w:w="80" w:type="dxa"/>
              <w:right w:w="90" w:type="dxa"/>
            </w:tcMar>
          </w:tcPr>
          <w:p w14:paraId="35E92918">
            <w:r>
              <w:rPr>
                <w:sz w:val="10"/>
              </w:rPr>
              <w:t>10,744 rows</w:t>
            </w:r>
          </w:p>
        </w:tc>
        <w:tc>
          <w:tcPr>
            <w:tcW w:w="950" w:type="dxa"/>
            <w:tcMar>
              <w:top w:w="80" w:type="dxa"/>
              <w:left w:w="90" w:type="dxa"/>
              <w:bottom w:w="80" w:type="dxa"/>
              <w:right w:w="90" w:type="dxa"/>
            </w:tcMar>
          </w:tcPr>
          <w:p w14:paraId="7E75E587">
            <w:r>
              <w:rPr>
                <w:sz w:val="10"/>
              </w:rPr>
              <w:t>Stage A/B/C</w:t>
            </w:r>
          </w:p>
        </w:tc>
        <w:tc>
          <w:tcPr>
            <w:tcW w:w="2010" w:type="dxa"/>
            <w:tcMar>
              <w:top w:w="80" w:type="dxa"/>
              <w:left w:w="90" w:type="dxa"/>
              <w:bottom w:w="80" w:type="dxa"/>
              <w:right w:w="90" w:type="dxa"/>
            </w:tcMar>
          </w:tcPr>
          <w:p w14:paraId="162C8882">
            <w:r>
              <w:rPr>
                <w:sz w:val="10"/>
              </w:rPr>
              <w:t>Predictive twin and frozen teacher</w:t>
            </w:r>
          </w:p>
        </w:tc>
      </w:tr>
      <w:tr w14:paraId="318871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70F7FF">
            <w:r>
              <w:rPr>
                <w:sz w:val="10"/>
              </w:rPr>
              <w:t>hybrid</w:t>
            </w:r>
          </w:p>
        </w:tc>
        <w:tc>
          <w:tcPr>
            <w:tcW w:w="1350" w:type="dxa"/>
            <w:tcMar>
              <w:top w:w="80" w:type="dxa"/>
              <w:left w:w="90" w:type="dxa"/>
              <w:bottom w:w="80" w:type="dxa"/>
              <w:right w:w="90" w:type="dxa"/>
            </w:tcMar>
          </w:tcPr>
          <w:p w14:paraId="3BFB3CD4">
            <w:r>
              <w:rPr>
                <w:sz w:val="10"/>
              </w:rPr>
              <w:t>v3 rollout + frozen v3.5 teacher</w:t>
            </w:r>
          </w:p>
        </w:tc>
        <w:tc>
          <w:tcPr>
            <w:tcW w:w="650" w:type="dxa"/>
            <w:tcMar>
              <w:top w:w="80" w:type="dxa"/>
              <w:left w:w="90" w:type="dxa"/>
              <w:bottom w:w="80" w:type="dxa"/>
              <w:right w:w="90" w:type="dxa"/>
            </w:tcMar>
          </w:tcPr>
          <w:p w14:paraId="2699676A">
            <w:r>
              <w:rPr>
                <w:sz w:val="10"/>
              </w:rPr>
              <w:t>policy obs</w:t>
            </w:r>
          </w:p>
        </w:tc>
        <w:tc>
          <w:tcPr>
            <w:tcW w:w="950" w:type="dxa"/>
            <w:tcMar>
              <w:top w:w="80" w:type="dxa"/>
              <w:left w:w="90" w:type="dxa"/>
              <w:bottom w:w="80" w:type="dxa"/>
              <w:right w:w="90" w:type="dxa"/>
            </w:tcMar>
          </w:tcPr>
          <w:p w14:paraId="07C7CDAF">
            <w:r>
              <w:rPr>
                <w:sz w:val="10"/>
              </w:rPr>
              <w:t>rollout + disagreement</w:t>
            </w:r>
          </w:p>
        </w:tc>
        <w:tc>
          <w:tcPr>
            <w:tcW w:w="1200" w:type="dxa"/>
            <w:tcMar>
              <w:top w:w="80" w:type="dxa"/>
              <w:left w:w="90" w:type="dxa"/>
              <w:bottom w:w="80" w:type="dxa"/>
              <w:right w:w="90" w:type="dxa"/>
            </w:tcMar>
          </w:tcPr>
          <w:p w14:paraId="6764E10F">
            <w:r>
              <w:rPr>
                <w:sz w:val="10"/>
              </w:rPr>
              <w:t>soft physical regularizer</w:t>
            </w:r>
          </w:p>
        </w:tc>
        <w:tc>
          <w:tcPr>
            <w:tcW w:w="800" w:type="dxa"/>
            <w:tcMar>
              <w:top w:w="80" w:type="dxa"/>
              <w:left w:w="90" w:type="dxa"/>
              <w:bottom w:w="80" w:type="dxa"/>
              <w:right w:w="90" w:type="dxa"/>
            </w:tcMar>
          </w:tcPr>
          <w:p w14:paraId="1FED5C21">
            <w:r>
              <w:rPr>
                <w:sz w:val="10"/>
              </w:rPr>
              <w:t>v3 + v3.5</w:t>
            </w:r>
          </w:p>
        </w:tc>
        <w:tc>
          <w:tcPr>
            <w:tcW w:w="1300" w:type="dxa"/>
            <w:tcMar>
              <w:top w:w="80" w:type="dxa"/>
              <w:left w:w="90" w:type="dxa"/>
              <w:bottom w:w="80" w:type="dxa"/>
              <w:right w:w="90" w:type="dxa"/>
            </w:tcMar>
          </w:tcPr>
          <w:p w14:paraId="273B6D7D">
            <w:r>
              <w:rPr>
                <w:sz w:val="10"/>
              </w:rPr>
              <w:t>same source corpus</w:t>
            </w:r>
          </w:p>
        </w:tc>
        <w:tc>
          <w:tcPr>
            <w:tcW w:w="950" w:type="dxa"/>
            <w:tcMar>
              <w:top w:w="80" w:type="dxa"/>
              <w:left w:w="90" w:type="dxa"/>
              <w:bottom w:w="80" w:type="dxa"/>
              <w:right w:w="90" w:type="dxa"/>
            </w:tcMar>
          </w:tcPr>
          <w:p w14:paraId="6F7F96A5">
            <w:r>
              <w:rPr>
                <w:sz w:val="10"/>
              </w:rPr>
              <w:t>lambda weights</w:t>
            </w:r>
          </w:p>
        </w:tc>
        <w:tc>
          <w:tcPr>
            <w:tcW w:w="2010" w:type="dxa"/>
            <w:tcMar>
              <w:top w:w="80" w:type="dxa"/>
              <w:left w:w="90" w:type="dxa"/>
              <w:bottom w:w="80" w:type="dxa"/>
              <w:right w:w="90" w:type="dxa"/>
            </w:tcMar>
          </w:tcPr>
          <w:p w14:paraId="0BB9A1CA">
            <w:r>
              <w:rPr>
                <w:sz w:val="10"/>
              </w:rPr>
              <w:t>Canonical thermostatic backend</w:t>
            </w:r>
          </w:p>
        </w:tc>
      </w:tr>
    </w:tbl>
    <w:p w14:paraId="0882461F">
      <w:r>
        <w:rPr>
          <w:i/>
          <w:color w:val="555555"/>
          <w:sz w:val="18"/>
        </w:rPr>
        <w:t>Table 2. Surrogate architectures and calibration summary.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4550"/>
        <w:gridCol w:w="3260"/>
      </w:tblGrid>
      <w:tr w14:paraId="71EE9A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shd w:val="clear" w:color="auto" w:fill="EAF2F8"/>
            <w:tcMar>
              <w:top w:w="80" w:type="dxa"/>
              <w:left w:w="90" w:type="dxa"/>
              <w:bottom w:w="80" w:type="dxa"/>
              <w:right w:w="90" w:type="dxa"/>
            </w:tcMar>
          </w:tcPr>
          <w:p w14:paraId="041E301D">
            <w:r>
              <w:rPr>
                <w:b/>
                <w:sz w:val="11"/>
              </w:rPr>
              <w:t>Component</w:t>
            </w:r>
          </w:p>
        </w:tc>
        <w:tc>
          <w:tcPr>
            <w:tcW w:w="4550" w:type="dxa"/>
            <w:shd w:val="clear" w:color="auto" w:fill="EAF2F8"/>
            <w:tcMar>
              <w:top w:w="80" w:type="dxa"/>
              <w:left w:w="90" w:type="dxa"/>
              <w:bottom w:w="80" w:type="dxa"/>
              <w:right w:w="90" w:type="dxa"/>
            </w:tcMar>
          </w:tcPr>
          <w:p w14:paraId="5BF4CB8D">
            <w:r>
              <w:rPr>
                <w:b/>
                <w:sz w:val="11"/>
              </w:rPr>
              <w:t>Definition used in main experiments</w:t>
            </w:r>
          </w:p>
        </w:tc>
        <w:tc>
          <w:tcPr>
            <w:tcW w:w="3260" w:type="dxa"/>
            <w:shd w:val="clear" w:color="auto" w:fill="EAF2F8"/>
            <w:tcMar>
              <w:top w:w="80" w:type="dxa"/>
              <w:left w:w="90" w:type="dxa"/>
              <w:bottom w:w="80" w:type="dxa"/>
              <w:right w:w="90" w:type="dxa"/>
            </w:tcMar>
          </w:tcPr>
          <w:p w14:paraId="1EA06D30">
            <w:r>
              <w:rPr>
                <w:b/>
                <w:sz w:val="11"/>
              </w:rPr>
              <w:t>Why it matters</w:t>
            </w:r>
          </w:p>
        </w:tc>
      </w:tr>
      <w:tr w14:paraId="114CDDC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5D3DFF07">
            <w:r>
              <w:rPr>
                <w:sz w:val="11"/>
              </w:rPr>
              <w:t>Observation</w:t>
            </w:r>
          </w:p>
        </w:tc>
        <w:tc>
          <w:tcPr>
            <w:tcW w:w="4550" w:type="dxa"/>
            <w:tcMar>
              <w:top w:w="80" w:type="dxa"/>
              <w:left w:w="90" w:type="dxa"/>
              <w:bottom w:w="80" w:type="dxa"/>
              <w:right w:w="90" w:type="dxa"/>
            </w:tcMar>
          </w:tcPr>
          <w:p w14:paraId="55ECC657">
            <w:r>
              <w:rPr>
                <w:sz w:val="11"/>
              </w:rPr>
              <w:t>17D TSup-style state: physical variables, cyclic time, ambient forecast, previous action/history</w:t>
            </w:r>
          </w:p>
        </w:tc>
        <w:tc>
          <w:tcPr>
            <w:tcW w:w="3260" w:type="dxa"/>
            <w:tcMar>
              <w:top w:w="80" w:type="dxa"/>
              <w:left w:w="90" w:type="dxa"/>
              <w:bottom w:w="80" w:type="dxa"/>
              <w:right w:w="90" w:type="dxa"/>
            </w:tcMar>
          </w:tcPr>
          <w:p w14:paraId="60478E58">
            <w:r>
              <w:rPr>
                <w:sz w:val="11"/>
              </w:rPr>
              <w:t>MORL 5D failed; 17D recovers usable preference-conditioned control.</w:t>
            </w:r>
          </w:p>
        </w:tc>
      </w:tr>
      <w:tr w14:paraId="7ED953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2989B05">
            <w:r>
              <w:rPr>
                <w:sz w:val="11"/>
              </w:rPr>
              <w:t>Action</w:t>
            </w:r>
          </w:p>
        </w:tc>
        <w:tc>
          <w:tcPr>
            <w:tcW w:w="4550" w:type="dxa"/>
            <w:tcMar>
              <w:top w:w="80" w:type="dxa"/>
              <w:left w:w="90" w:type="dxa"/>
              <w:bottom w:w="80" w:type="dxa"/>
              <w:right w:w="90" w:type="dxa"/>
            </w:tcMar>
          </w:tcPr>
          <w:p w14:paraId="42258D09">
            <w:r>
              <w:rPr>
                <w:sz w:val="11"/>
              </w:rPr>
              <w:t>Continuous normalized action mapped to supply-temperature command 18-35 C plus fan/intensity channel</w:t>
            </w:r>
          </w:p>
        </w:tc>
        <w:tc>
          <w:tcPr>
            <w:tcW w:w="3260" w:type="dxa"/>
            <w:tcMar>
              <w:top w:w="80" w:type="dxa"/>
              <w:left w:w="90" w:type="dxa"/>
              <w:bottom w:w="80" w:type="dxa"/>
              <w:right w:w="90" w:type="dxa"/>
            </w:tcMar>
          </w:tcPr>
          <w:p w14:paraId="6AAF2B3D">
            <w:r>
              <w:rPr>
                <w:sz w:val="11"/>
              </w:rPr>
              <w:t>Keeps controller compatible with bestest_air source testcase.</w:t>
            </w:r>
          </w:p>
        </w:tc>
      </w:tr>
      <w:tr w14:paraId="1AF3F9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C9CAF82">
            <w:r>
              <w:rPr>
                <w:sz w:val="11"/>
              </w:rPr>
              <w:t>Reward</w:t>
            </w:r>
          </w:p>
        </w:tc>
        <w:tc>
          <w:tcPr>
            <w:tcW w:w="4550" w:type="dxa"/>
            <w:tcMar>
              <w:top w:w="80" w:type="dxa"/>
              <w:left w:w="90" w:type="dxa"/>
              <w:bottom w:w="80" w:type="dxa"/>
              <w:right w:w="90" w:type="dxa"/>
            </w:tcMar>
          </w:tcPr>
          <w:p w14:paraId="015779B3">
            <w:r>
              <w:rPr>
                <w:sz w:val="11"/>
              </w:rPr>
              <w:t>Comfort + energy + smoothness; MORL scalarizes comfort/energy/safety weights</w:t>
            </w:r>
          </w:p>
        </w:tc>
        <w:tc>
          <w:tcPr>
            <w:tcW w:w="3260" w:type="dxa"/>
            <w:tcMar>
              <w:top w:w="80" w:type="dxa"/>
              <w:left w:w="90" w:type="dxa"/>
              <w:bottom w:w="80" w:type="dxa"/>
              <w:right w:w="90" w:type="dxa"/>
            </w:tcMar>
          </w:tcPr>
          <w:p w14:paraId="7CBAEF3F">
            <w:r>
              <w:rPr>
                <w:sz w:val="11"/>
              </w:rPr>
              <w:t>Separates thermostatic, HDRL, and MORL objectives.</w:t>
            </w:r>
          </w:p>
        </w:tc>
      </w:tr>
      <w:tr w14:paraId="6F635E6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C3B6FB">
            <w:r>
              <w:rPr>
                <w:sz w:val="11"/>
              </w:rPr>
              <w:t>Thermostatic PPO</w:t>
            </w:r>
          </w:p>
        </w:tc>
        <w:tc>
          <w:tcPr>
            <w:tcW w:w="4550" w:type="dxa"/>
            <w:tcMar>
              <w:top w:w="80" w:type="dxa"/>
              <w:left w:w="90" w:type="dxa"/>
              <w:bottom w:w="80" w:type="dxa"/>
              <w:right w:w="90" w:type="dxa"/>
            </w:tcMar>
          </w:tcPr>
          <w:p w14:paraId="4BF0A418">
            <w:r>
              <w:rPr>
                <w:sz w:val="11"/>
              </w:rPr>
              <w:t>PPO final-policy live BOPTEST evaluation; lambda_temp sweep</w:t>
            </w:r>
          </w:p>
        </w:tc>
        <w:tc>
          <w:tcPr>
            <w:tcW w:w="3260" w:type="dxa"/>
            <w:tcMar>
              <w:top w:w="80" w:type="dxa"/>
              <w:left w:w="90" w:type="dxa"/>
              <w:bottom w:w="80" w:type="dxa"/>
              <w:right w:w="90" w:type="dxa"/>
            </w:tcMar>
          </w:tcPr>
          <w:p w14:paraId="79886C06">
            <w:r>
              <w:rPr>
                <w:sz w:val="11"/>
              </w:rPr>
              <w:t>Primary positive hybrid result.</w:t>
            </w:r>
          </w:p>
        </w:tc>
      </w:tr>
      <w:tr w14:paraId="7FA094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6EC5F4">
            <w:r>
              <w:rPr>
                <w:sz w:val="11"/>
              </w:rPr>
              <w:t>HDRL</w:t>
            </w:r>
          </w:p>
        </w:tc>
        <w:tc>
          <w:tcPr>
            <w:tcW w:w="4550" w:type="dxa"/>
            <w:tcMar>
              <w:top w:w="80" w:type="dxa"/>
              <w:left w:w="90" w:type="dxa"/>
              <w:bottom w:w="80" w:type="dxa"/>
              <w:right w:w="90" w:type="dxa"/>
            </w:tcMar>
          </w:tcPr>
          <w:p w14:paraId="52A1A7BE">
            <w:r>
              <w:rPr>
                <w:sz w:val="11"/>
              </w:rPr>
              <w:t>Hierarchical PPO variant; lambda_temp sweep</w:t>
            </w:r>
          </w:p>
        </w:tc>
        <w:tc>
          <w:tcPr>
            <w:tcW w:w="3260" w:type="dxa"/>
            <w:tcMar>
              <w:top w:w="80" w:type="dxa"/>
              <w:left w:w="90" w:type="dxa"/>
              <w:bottom w:w="80" w:type="dxa"/>
              <w:right w:w="90" w:type="dxa"/>
            </w:tcMar>
          </w:tcPr>
          <w:p w14:paraId="725FA6A0">
            <w:r>
              <w:rPr>
                <w:sz w:val="11"/>
              </w:rPr>
              <w:t>Tests controller-family specificity.</w:t>
            </w:r>
          </w:p>
        </w:tc>
      </w:tr>
      <w:tr w14:paraId="052927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7E5FA1B0">
            <w:r>
              <w:rPr>
                <w:sz w:val="11"/>
              </w:rPr>
              <w:t>MORL</w:t>
            </w:r>
          </w:p>
        </w:tc>
        <w:tc>
          <w:tcPr>
            <w:tcW w:w="4550" w:type="dxa"/>
            <w:tcMar>
              <w:top w:w="80" w:type="dxa"/>
              <w:left w:w="90" w:type="dxa"/>
              <w:bottom w:w="80" w:type="dxa"/>
              <w:right w:w="90" w:type="dxa"/>
            </w:tcMar>
          </w:tcPr>
          <w:p w14:paraId="039DB08B">
            <w:r>
              <w:rPr>
                <w:sz w:val="11"/>
              </w:rPr>
              <w:t>Preference-conditioned pretrain/finetune; canonical N=5 seeds</w:t>
            </w:r>
          </w:p>
        </w:tc>
        <w:tc>
          <w:tcPr>
            <w:tcW w:w="3260" w:type="dxa"/>
            <w:tcMar>
              <w:top w:w="80" w:type="dxa"/>
              <w:left w:w="90" w:type="dxa"/>
              <w:bottom w:w="80" w:type="dxa"/>
              <w:right w:w="90" w:type="dxa"/>
            </w:tcMar>
          </w:tcPr>
          <w:p w14:paraId="7EAE2EA0">
            <w:r>
              <w:rPr>
                <w:sz w:val="11"/>
              </w:rPr>
              <w:t>Tests Pareto trade-offs and seed variance.</w:t>
            </w:r>
          </w:p>
        </w:tc>
      </w:tr>
    </w:tbl>
    <w:p w14:paraId="33DDAB76">
      <w:r>
        <w:rPr>
          <w:i/>
          <w:color w:val="555555"/>
          <w:sz w:val="18"/>
        </w:rPr>
        <w:t>Table 4. Controller training configuration, observation/action interface, and reward definition.</w:t>
      </w:r>
    </w:p>
    <w:p w14:paraId="0FA6711D">
      <w:pPr>
        <w:pStyle w:val="3"/>
      </w:pPr>
      <w:r>
        <w:t>3.1 Problem formulation</w:t>
      </w:r>
    </w:p>
    <w:p w14:paraId="6B6A14AD">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14:paraId="2D80C18A">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14:paraId="7A039A3F">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14:paraId="166DF5DD">
      <w:r>
        <w:rPr>
          <w:i/>
        </w:rPr>
        <w:t>r_t = r_track(T_zone) + r_smooth(a_t-a_{t-1}) + r_power(P_t) - lambda_temp ||T_v3 - T_v3.5||^2 - lambda_power ||P_v3 - P_v3.5||^2</w:t>
      </w:r>
    </w:p>
    <w:p w14:paraId="28FB4838">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14:paraId="5D264966">
      <w:pPr>
        <w:pStyle w:val="3"/>
      </w:pPr>
      <w:r>
        <w:t>3.2 Surrogate roles and model variants</w:t>
      </w:r>
    </w:p>
    <w:p w14:paraId="57BF31F5">
      <w:pPr>
        <w:jc w:val="center"/>
      </w:pPr>
      <w:r>
        <w:drawing>
          <wp:inline distT="0" distB="0" distL="0" distR="0">
            <wp:extent cx="6126480" cy="2651760"/>
            <wp:effectExtent l="0" t="0" r="0" b="0"/>
            <wp:docPr id="2" name="q1eng_fig02"/>
            <wp:cNvGraphicFramePr/>
            <a:graphic xmlns:a="http://schemas.openxmlformats.org/drawingml/2006/main">
              <a:graphicData uri="http://schemas.openxmlformats.org/drawingml/2006/picture">
                <pic:pic xmlns:pic="http://schemas.openxmlformats.org/drawingml/2006/picture">
                  <pic:nvPicPr>
                    <pic:cNvPr id="2" name="q1eng_fig02"/>
                    <pic:cNvPicPr/>
                  </pic:nvPicPr>
                  <pic:blipFill>
                    <a:blip r:embed="rId7"/>
                    <a:stretch>
                      <a:fillRect/>
                    </a:stretch>
                  </pic:blipFill>
                  <pic:spPr>
                    <a:xfrm>
                      <a:off x="0" y="0"/>
                      <a:ext cx="6126480" cy="2651760"/>
                    </a:xfrm>
                    <a:prstGeom prst="rect">
                      <a:avLst/>
                    </a:prstGeom>
                  </pic:spPr>
                </pic:pic>
              </a:graphicData>
            </a:graphic>
          </wp:inline>
        </w:drawing>
      </w:r>
    </w:p>
    <w:p w14:paraId="12D5DF8C">
      <w:r>
        <w:rPr>
          <w:i/>
          <w:color w:val="555555"/>
          <w:sz w:val="18"/>
        </w:rPr>
        <w:t>Figure 2. v3 / v3.5 / hybrid backend architecture with tensor roles and parameter counts. v3 is the smooth dual-head rollout surrogate; v3.5 is the calibrated physics-informed twin; hybrid uses frozen-v3.5 disagreement as a soft physical censor.</w:t>
      </w:r>
    </w:p>
    <w:p w14:paraId="7874AFEA">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14:paraId="62BC9862">
      <w:pPr>
        <w:pStyle w:val="3"/>
      </w:pPr>
      <w:r>
        <w:t>3.3 Control-oriented surrogate v3</w:t>
      </w:r>
    </w:p>
    <w:p w14:paraId="2BB051E9">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14:paraId="0801CAF8">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14:paraId="56EE4628">
      <w:pPr>
        <w:pStyle w:val="3"/>
      </w:pPr>
      <w:r>
        <w:t>3.4 Physically informed surrogate v3.5 and Stage A/B/C calibration</w:t>
      </w:r>
    </w:p>
    <w:p w14:paraId="4000351B">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14:paraId="27FC194F">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14:paraId="0FA7EA17">
      <w:pPr>
        <w:pStyle w:val="3"/>
      </w:pPr>
      <w:r>
        <w:t>3.5 Hybrid backend and loss coupling</w:t>
      </w:r>
    </w:p>
    <w:p w14:paraId="0DC630A4">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14:paraId="3A21B8A4">
      <w:r>
        <w:rPr>
          <w:i/>
        </w:rPr>
        <w:t>L_total = L_PPO + lambda_temp ||T_v3 - T_v3.5||^2 + lambda_power ||P_v3 - P_v3.5||^2</w:t>
      </w:r>
    </w:p>
    <w:p w14:paraId="57B09244">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14:paraId="787BE546">
      <w:pPr>
        <w:pStyle w:val="3"/>
      </w:pPr>
      <w:r>
        <w:t>3.6 Controller families</w:t>
      </w:r>
    </w:p>
    <w:p w14:paraId="672337C9">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14:paraId="19FB6C02">
      <w:pPr>
        <w:pStyle w:val="3"/>
      </w:pPr>
      <w:r>
        <w:t>3.7 Transferability methodology</w:t>
      </w:r>
    </w:p>
    <w:p w14:paraId="2E3BF2EF">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14:paraId="04AE3CFB">
      <w:pPr>
        <w:pStyle w:val="2"/>
      </w:pPr>
      <w:r>
        <w:t>4. Experimental Setup</w:t>
      </w:r>
    </w:p>
    <w:p w14:paraId="7BF9C970">
      <w:pPr>
        <w:pStyle w:val="3"/>
      </w:pPr>
      <w:r>
        <w:t>4.1 Testbeds and serving layer</w:t>
      </w:r>
    </w:p>
    <w:p w14:paraId="30A2F298">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14:paraId="45CF4E2B">
      <w:pPr>
        <w:pStyle w:val="3"/>
      </w:pPr>
      <w:r>
        <w:t>4.2 Data generation and preprocessing</w:t>
      </w:r>
    </w:p>
    <w:p w14:paraId="14C42C6C">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14:paraId="2F586765">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14:paraId="13FADEBA">
      <w:pPr>
        <w:pStyle w:val="3"/>
      </w:pPr>
      <w:r>
        <w:t>4.3 Training and calibration workflow</w:t>
      </w:r>
    </w:p>
    <w:p w14:paraId="4D0E43F4">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14:paraId="0F909FC0">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14:paraId="0ADC9A44">
      <w:pPr>
        <w:pStyle w:val="3"/>
      </w:pPr>
      <w:r>
        <w:t>4.4 Runtime characteristics</w:t>
      </w:r>
    </w:p>
    <w:p w14:paraId="03A228F4">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14:paraId="3CCEDD54">
      <w:pPr>
        <w:pStyle w:val="3"/>
      </w:pPr>
      <w:r>
        <w:t>4.5 Evaluation protocol and metrics</w:t>
      </w:r>
    </w:p>
    <w:p w14:paraId="4A70E458">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14:paraId="07B0D416">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14:paraId="68594B53">
      <w:pPr>
        <w:pStyle w:val="4"/>
      </w:pPr>
      <w:r>
        <w:t>Evaluation horizons: per-window versus yearly</w:t>
      </w:r>
    </w:p>
    <w:p w14:paraId="66A0797C">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781218B3">
      <w:pPr>
        <w:pStyle w:val="3"/>
      </w:pPr>
      <w:r>
        <w:t>4.6 Statistical and audit protocol</w:t>
      </w:r>
    </w:p>
    <w:p w14:paraId="2475D0BA">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14:paraId="28F84AEE">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14:paraId="62E34DF3">
      <w:pPr>
        <w:pStyle w:val="3"/>
      </w:pPr>
      <w:r>
        <w:t>4.7 Reproducibility and audit trail</w:t>
      </w:r>
    </w:p>
    <w:p w14:paraId="4FDB0890">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6F58B0B6">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3050F5E6">
      <w:pPr>
        <w:pStyle w:val="2"/>
      </w:pPr>
      <w:r>
        <w:t>5. Results I: Digital Twin Fidelity</w:t>
      </w:r>
    </w:p>
    <w:p w14:paraId="2F6E102C">
      <w:pPr>
        <w:pStyle w:val="3"/>
      </w:pPr>
      <w:r>
        <w:t>5.1 Block 1 objective and evidence boundary</w:t>
      </w:r>
    </w:p>
    <w:p w14:paraId="4637F462">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14:paraId="4D467F88">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bookmarkStart w:id="0" w:name="_GoBack"/>
      <w:bookmarkEnd w:id="0"/>
    </w:p>
    <w:p w14:paraId="1C4CF847">
      <w:pPr>
        <w:pStyle w:val="3"/>
      </w:pPr>
      <w:r>
        <w:t>5.2 Stage A/B/C calibration result</w:t>
      </w:r>
    </w:p>
    <w:p w14:paraId="639F6FBA">
      <w:pPr>
        <w:jc w:val="center"/>
      </w:pPr>
      <w:r>
        <w:drawing>
          <wp:inline distT="0" distB="0" distL="0" distR="0">
            <wp:extent cx="5852160" cy="2834640"/>
            <wp:effectExtent l="0" t="0" r="0" b="0"/>
            <wp:docPr id="3" name="q1eng_fig03"/>
            <wp:cNvGraphicFramePr/>
            <a:graphic xmlns:a="http://schemas.openxmlformats.org/drawingml/2006/main">
              <a:graphicData uri="http://schemas.openxmlformats.org/drawingml/2006/picture">
                <pic:pic xmlns:pic="http://schemas.openxmlformats.org/drawingml/2006/picture">
                  <pic:nvPicPr>
                    <pic:cNvPr id="3" name="q1eng_fig03"/>
                    <pic:cNvPicPr/>
                  </pic:nvPicPr>
                  <pic:blipFill>
                    <a:blip r:embed="rId8"/>
                    <a:stretch>
                      <a:fillRect/>
                    </a:stretch>
                  </pic:blipFill>
                  <pic:spPr>
                    <a:xfrm>
                      <a:off x="0" y="0"/>
                      <a:ext cx="5852160" cy="2834640"/>
                    </a:xfrm>
                    <a:prstGeom prst="rect">
                      <a:avLst/>
                    </a:prstGeom>
                  </pic:spPr>
                </pic:pic>
              </a:graphicData>
            </a:graphic>
          </wp:inline>
        </w:drawing>
      </w:r>
    </w:p>
    <w:p w14:paraId="08FBC7E9">
      <w:r>
        <w:rPr>
          <w:i/>
          <w:color w:val="555555"/>
          <w:sz w:val="18"/>
        </w:rPr>
        <w:t>Figure 3. Multi-horizon rollout RMSE curves. Real horizon_metrics.csv artifacts show how recursive temperature error accumulates from 1h to 24h for v3, raw v3.5, and calibrated v3.5.</w:t>
      </w:r>
    </w:p>
    <w:p w14:paraId="2F83DF9B">
      <w:pPr>
        <w:jc w:val="center"/>
      </w:pPr>
      <w:r>
        <w:drawing>
          <wp:inline distT="0" distB="0" distL="0" distR="0">
            <wp:extent cx="6126480" cy="2560320"/>
            <wp:effectExtent l="0" t="0" r="0" b="0"/>
            <wp:docPr id="4" name="q1eng_fig04"/>
            <wp:cNvGraphicFramePr/>
            <a:graphic xmlns:a="http://schemas.openxmlformats.org/drawingml/2006/main">
              <a:graphicData uri="http://schemas.openxmlformats.org/drawingml/2006/picture">
                <pic:pic xmlns:pic="http://schemas.openxmlformats.org/drawingml/2006/picture">
                  <pic:nvPicPr>
                    <pic:cNvPr id="4" name="q1eng_fig04"/>
                    <pic:cNvPicPr/>
                  </pic:nvPicPr>
                  <pic:blipFill>
                    <a:blip r:embed="rId9"/>
                    <a:stretch>
                      <a:fillRect/>
                    </a:stretch>
                  </pic:blipFill>
                  <pic:spPr>
                    <a:xfrm>
                      <a:off x="0" y="0"/>
                      <a:ext cx="6126480" cy="2560320"/>
                    </a:xfrm>
                    <a:prstGeom prst="rect">
                      <a:avLst/>
                    </a:prstGeom>
                  </pic:spPr>
                </pic:pic>
              </a:graphicData>
            </a:graphic>
          </wp:inline>
        </w:drawing>
      </w:r>
    </w:p>
    <w:p w14:paraId="1870D762">
      <w:r>
        <w:rPr>
          <w:i/>
          <w:color w:val="555555"/>
          <w:sz w:val="18"/>
        </w:rPr>
        <w:t>Figure 4. Residual distribution and absolute-error CDF. The figure reports bias, spread, P95 absolute error, and engineering tolerance thresholds at 0.5, 1.0, and 1.5 °C.</w:t>
      </w:r>
    </w:p>
    <w:p w14:paraId="47311735">
      <w:pPr>
        <w:jc w:val="center"/>
      </w:pPr>
      <w:r>
        <w:drawing>
          <wp:inline distT="0" distB="0" distL="0" distR="0">
            <wp:extent cx="5852160" cy="2926080"/>
            <wp:effectExtent l="0" t="0" r="0" b="0"/>
            <wp:docPr id="5" name="q1eng_fig05"/>
            <wp:cNvGraphicFramePr/>
            <a:graphic xmlns:a="http://schemas.openxmlformats.org/drawingml/2006/main">
              <a:graphicData uri="http://schemas.openxmlformats.org/drawingml/2006/picture">
                <pic:pic xmlns:pic="http://schemas.openxmlformats.org/drawingml/2006/picture">
                  <pic:nvPicPr>
                    <pic:cNvPr id="5" name="q1eng_fig05"/>
                    <pic:cNvPicPr/>
                  </pic:nvPicPr>
                  <pic:blipFill>
                    <a:blip r:embed="rId10"/>
                    <a:stretch>
                      <a:fillRect/>
                    </a:stretch>
                  </pic:blipFill>
                  <pic:spPr>
                    <a:xfrm>
                      <a:off x="0" y="0"/>
                      <a:ext cx="5852160" cy="2926080"/>
                    </a:xfrm>
                    <a:prstGeom prst="rect">
                      <a:avLst/>
                    </a:prstGeom>
                  </pic:spPr>
                </pic:pic>
              </a:graphicData>
            </a:graphic>
          </wp:inline>
        </w:drawing>
      </w:r>
    </w:p>
    <w:p w14:paraId="5259A366">
      <w:r>
        <w:rPr>
          <w:i/>
          <w:color w:val="555555"/>
          <w:sz w:val="18"/>
        </w:rPr>
        <w:t>Figure 5. C_zon Stage-B identification and Stage-C residual-head diagnostics. The Stage-B trajectory documents physical-parameter convergence rather than manual tuning.</w:t>
      </w:r>
    </w:p>
    <w:p w14:paraId="79C3FAD5">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1800"/>
        <w:gridCol w:w="1800"/>
        <w:gridCol w:w="1400"/>
        <w:gridCol w:w="2660"/>
      </w:tblGrid>
      <w:tr w14:paraId="692ADA4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shd w:val="clear" w:color="auto" w:fill="EAF2F8"/>
            <w:tcMar>
              <w:top w:w="80" w:type="dxa"/>
              <w:left w:w="90" w:type="dxa"/>
              <w:bottom w:w="80" w:type="dxa"/>
              <w:right w:w="90" w:type="dxa"/>
            </w:tcMar>
          </w:tcPr>
          <w:p w14:paraId="700A9D93">
            <w:r>
              <w:rPr>
                <w:b/>
                <w:sz w:val="11"/>
              </w:rPr>
              <w:t>Metric / variant</w:t>
            </w:r>
          </w:p>
        </w:tc>
        <w:tc>
          <w:tcPr>
            <w:tcW w:w="1800" w:type="dxa"/>
            <w:shd w:val="clear" w:color="auto" w:fill="EAF2F8"/>
            <w:tcMar>
              <w:top w:w="80" w:type="dxa"/>
              <w:left w:w="90" w:type="dxa"/>
              <w:bottom w:w="80" w:type="dxa"/>
              <w:right w:w="90" w:type="dxa"/>
            </w:tcMar>
          </w:tcPr>
          <w:p w14:paraId="39E81260">
            <w:r>
              <w:rPr>
                <w:b/>
                <w:sz w:val="11"/>
              </w:rPr>
              <w:t>Raw or baseline</w:t>
            </w:r>
          </w:p>
        </w:tc>
        <w:tc>
          <w:tcPr>
            <w:tcW w:w="1800" w:type="dxa"/>
            <w:shd w:val="clear" w:color="auto" w:fill="EAF2F8"/>
            <w:tcMar>
              <w:top w:w="80" w:type="dxa"/>
              <w:left w:w="90" w:type="dxa"/>
              <w:bottom w:w="80" w:type="dxa"/>
              <w:right w:w="90" w:type="dxa"/>
            </w:tcMar>
          </w:tcPr>
          <w:p w14:paraId="72EABF68">
            <w:r>
              <w:rPr>
                <w:b/>
                <w:sz w:val="11"/>
              </w:rPr>
              <w:t>Calibrated / matched</w:t>
            </w:r>
          </w:p>
        </w:tc>
        <w:tc>
          <w:tcPr>
            <w:tcW w:w="1400" w:type="dxa"/>
            <w:shd w:val="clear" w:color="auto" w:fill="EAF2F8"/>
            <w:tcMar>
              <w:top w:w="80" w:type="dxa"/>
              <w:left w:w="90" w:type="dxa"/>
              <w:bottom w:w="80" w:type="dxa"/>
              <w:right w:w="90" w:type="dxa"/>
            </w:tcMar>
          </w:tcPr>
          <w:p w14:paraId="3DD606E5">
            <w:r>
              <w:rPr>
                <w:b/>
                <w:sz w:val="11"/>
              </w:rPr>
              <w:t>Absolute change</w:t>
            </w:r>
          </w:p>
        </w:tc>
        <w:tc>
          <w:tcPr>
            <w:tcW w:w="2660" w:type="dxa"/>
            <w:shd w:val="clear" w:color="auto" w:fill="EAF2F8"/>
            <w:tcMar>
              <w:top w:w="80" w:type="dxa"/>
              <w:left w:w="90" w:type="dxa"/>
              <w:bottom w:w="80" w:type="dxa"/>
              <w:right w:w="90" w:type="dxa"/>
            </w:tcMar>
          </w:tcPr>
          <w:p w14:paraId="23E4A53D">
            <w:r>
              <w:rPr>
                <w:b/>
                <w:sz w:val="11"/>
              </w:rPr>
              <w:t>Relative / interpretation</w:t>
            </w:r>
          </w:p>
        </w:tc>
      </w:tr>
      <w:tr w14:paraId="1F328E5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13D58B2A">
            <w:r>
              <w:rPr>
                <w:sz w:val="11"/>
              </w:rPr>
              <w:t>1-step RMSE_T</w:t>
            </w:r>
          </w:p>
        </w:tc>
        <w:tc>
          <w:tcPr>
            <w:tcW w:w="1800" w:type="dxa"/>
            <w:tcMar>
              <w:top w:w="80" w:type="dxa"/>
              <w:left w:w="90" w:type="dxa"/>
              <w:bottom w:w="80" w:type="dxa"/>
              <w:right w:w="90" w:type="dxa"/>
            </w:tcMar>
          </w:tcPr>
          <w:p w14:paraId="4CC14100">
            <w:r>
              <w:rPr>
                <w:sz w:val="11"/>
              </w:rPr>
              <w:t>0.384 C</w:t>
            </w:r>
          </w:p>
        </w:tc>
        <w:tc>
          <w:tcPr>
            <w:tcW w:w="1800" w:type="dxa"/>
            <w:tcMar>
              <w:top w:w="80" w:type="dxa"/>
              <w:left w:w="90" w:type="dxa"/>
              <w:bottom w:w="80" w:type="dxa"/>
              <w:right w:w="90" w:type="dxa"/>
            </w:tcMar>
          </w:tcPr>
          <w:p w14:paraId="0376F795">
            <w:r>
              <w:rPr>
                <w:sz w:val="11"/>
              </w:rPr>
              <w:t>0.235 C</w:t>
            </w:r>
          </w:p>
        </w:tc>
        <w:tc>
          <w:tcPr>
            <w:tcW w:w="1400" w:type="dxa"/>
            <w:tcMar>
              <w:top w:w="80" w:type="dxa"/>
              <w:left w:w="90" w:type="dxa"/>
              <w:bottom w:w="80" w:type="dxa"/>
              <w:right w:w="90" w:type="dxa"/>
            </w:tcMar>
          </w:tcPr>
          <w:p w14:paraId="749EACE0">
            <w:r>
              <w:rPr>
                <w:sz w:val="11"/>
              </w:rPr>
              <w:t>-0.149 C</w:t>
            </w:r>
          </w:p>
        </w:tc>
        <w:tc>
          <w:tcPr>
            <w:tcW w:w="2660" w:type="dxa"/>
            <w:tcMar>
              <w:top w:w="80" w:type="dxa"/>
              <w:left w:w="90" w:type="dxa"/>
              <w:bottom w:w="80" w:type="dxa"/>
              <w:right w:w="90" w:type="dxa"/>
            </w:tcMar>
          </w:tcPr>
          <w:p w14:paraId="35DA0150">
            <w:r>
              <w:rPr>
                <w:sz w:val="11"/>
              </w:rPr>
              <w:t>-38.9% after Stage A/B/C</w:t>
            </w:r>
          </w:p>
        </w:tc>
      </w:tr>
      <w:tr w14:paraId="2DB2F4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5AF38B87">
            <w:r>
              <w:rPr>
                <w:sz w:val="11"/>
              </w:rPr>
              <w:t>24h rollout RMSE_T</w:t>
            </w:r>
          </w:p>
        </w:tc>
        <w:tc>
          <w:tcPr>
            <w:tcW w:w="1800" w:type="dxa"/>
            <w:tcMar>
              <w:top w:w="80" w:type="dxa"/>
              <w:left w:w="90" w:type="dxa"/>
              <w:bottom w:w="80" w:type="dxa"/>
              <w:right w:w="90" w:type="dxa"/>
            </w:tcMar>
          </w:tcPr>
          <w:p w14:paraId="43EEA5E6">
            <w:r>
              <w:rPr>
                <w:sz w:val="11"/>
              </w:rPr>
              <w:t>1.466 C raw v3.5</w:t>
            </w:r>
          </w:p>
        </w:tc>
        <w:tc>
          <w:tcPr>
            <w:tcW w:w="1800" w:type="dxa"/>
            <w:tcMar>
              <w:top w:w="80" w:type="dxa"/>
              <w:left w:w="90" w:type="dxa"/>
              <w:bottom w:w="80" w:type="dxa"/>
              <w:right w:w="90" w:type="dxa"/>
            </w:tcMar>
          </w:tcPr>
          <w:p w14:paraId="083C07DC">
            <w:r>
              <w:rPr>
                <w:sz w:val="11"/>
              </w:rPr>
              <w:t>0.644 C calibrated v3.5</w:t>
            </w:r>
          </w:p>
        </w:tc>
        <w:tc>
          <w:tcPr>
            <w:tcW w:w="1400" w:type="dxa"/>
            <w:tcMar>
              <w:top w:w="80" w:type="dxa"/>
              <w:left w:w="90" w:type="dxa"/>
              <w:bottom w:w="80" w:type="dxa"/>
              <w:right w:w="90" w:type="dxa"/>
            </w:tcMar>
          </w:tcPr>
          <w:p w14:paraId="31B5CE47">
            <w:r>
              <w:rPr>
                <w:sz w:val="11"/>
              </w:rPr>
              <w:t>-0.822 C</w:t>
            </w:r>
          </w:p>
        </w:tc>
        <w:tc>
          <w:tcPr>
            <w:tcW w:w="2660" w:type="dxa"/>
            <w:tcMar>
              <w:top w:w="80" w:type="dxa"/>
              <w:left w:w="90" w:type="dxa"/>
              <w:bottom w:w="80" w:type="dxa"/>
              <w:right w:w="90" w:type="dxa"/>
            </w:tcMar>
          </w:tcPr>
          <w:p w14:paraId="3DFA9B9E">
            <w:r>
              <w:rPr>
                <w:sz w:val="11"/>
              </w:rPr>
              <w:t>-56.1% within v3.5 family</w:t>
            </w:r>
          </w:p>
        </w:tc>
      </w:tr>
      <w:tr w14:paraId="6A5AE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2F020F91">
            <w:r>
              <w:rPr>
                <w:sz w:val="11"/>
              </w:rPr>
              <w:t>Power MAE</w:t>
            </w:r>
          </w:p>
        </w:tc>
        <w:tc>
          <w:tcPr>
            <w:tcW w:w="1800" w:type="dxa"/>
            <w:tcMar>
              <w:top w:w="80" w:type="dxa"/>
              <w:left w:w="90" w:type="dxa"/>
              <w:bottom w:w="80" w:type="dxa"/>
              <w:right w:w="90" w:type="dxa"/>
            </w:tcMar>
          </w:tcPr>
          <w:p w14:paraId="1F94114A">
            <w:r>
              <w:rPr>
                <w:sz w:val="11"/>
              </w:rPr>
              <w:t>810 W</w:t>
            </w:r>
          </w:p>
        </w:tc>
        <w:tc>
          <w:tcPr>
            <w:tcW w:w="1800" w:type="dxa"/>
            <w:tcMar>
              <w:top w:w="80" w:type="dxa"/>
              <w:left w:w="90" w:type="dxa"/>
              <w:bottom w:w="80" w:type="dxa"/>
              <w:right w:w="90" w:type="dxa"/>
            </w:tcMar>
          </w:tcPr>
          <w:p w14:paraId="05BD9547">
            <w:r>
              <w:rPr>
                <w:sz w:val="11"/>
              </w:rPr>
              <w:t>482 W</w:t>
            </w:r>
          </w:p>
        </w:tc>
        <w:tc>
          <w:tcPr>
            <w:tcW w:w="1400" w:type="dxa"/>
            <w:tcMar>
              <w:top w:w="80" w:type="dxa"/>
              <w:left w:w="90" w:type="dxa"/>
              <w:bottom w:w="80" w:type="dxa"/>
              <w:right w:w="90" w:type="dxa"/>
            </w:tcMar>
          </w:tcPr>
          <w:p w14:paraId="3F41D4AE">
            <w:r>
              <w:rPr>
                <w:sz w:val="11"/>
              </w:rPr>
              <w:t>-328 W</w:t>
            </w:r>
          </w:p>
        </w:tc>
        <w:tc>
          <w:tcPr>
            <w:tcW w:w="2660" w:type="dxa"/>
            <w:tcMar>
              <w:top w:w="80" w:type="dxa"/>
              <w:left w:w="90" w:type="dxa"/>
              <w:bottom w:w="80" w:type="dxa"/>
              <w:right w:w="90" w:type="dxa"/>
            </w:tcMar>
          </w:tcPr>
          <w:p w14:paraId="0DFA257B">
            <w:r>
              <w:rPr>
                <w:sz w:val="11"/>
              </w:rPr>
              <w:t>-40.5% after power-head refinement</w:t>
            </w:r>
          </w:p>
        </w:tc>
      </w:tr>
      <w:tr w14:paraId="342293C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776B8910">
            <w:r>
              <w:rPr>
                <w:sz w:val="11"/>
              </w:rPr>
              <w:t>C_zon</w:t>
            </w:r>
          </w:p>
        </w:tc>
        <w:tc>
          <w:tcPr>
            <w:tcW w:w="1800" w:type="dxa"/>
            <w:tcMar>
              <w:top w:w="80" w:type="dxa"/>
              <w:left w:w="90" w:type="dxa"/>
              <w:bottom w:w="80" w:type="dxa"/>
              <w:right w:w="90" w:type="dxa"/>
            </w:tcMar>
          </w:tcPr>
          <w:p w14:paraId="5FC63AED">
            <w:r>
              <w:rPr>
                <w:sz w:val="11"/>
              </w:rPr>
              <w:t>4.200e5 J/K prior</w:t>
            </w:r>
          </w:p>
        </w:tc>
        <w:tc>
          <w:tcPr>
            <w:tcW w:w="1800" w:type="dxa"/>
            <w:tcMar>
              <w:top w:w="80" w:type="dxa"/>
              <w:left w:w="90" w:type="dxa"/>
              <w:bottom w:w="80" w:type="dxa"/>
              <w:right w:w="90" w:type="dxa"/>
            </w:tcMar>
          </w:tcPr>
          <w:p w14:paraId="42C74BD2">
            <w:r>
              <w:rPr>
                <w:sz w:val="11"/>
              </w:rPr>
              <w:t>4.413e5 J/K</w:t>
            </w:r>
          </w:p>
        </w:tc>
        <w:tc>
          <w:tcPr>
            <w:tcW w:w="1400" w:type="dxa"/>
            <w:tcMar>
              <w:top w:w="80" w:type="dxa"/>
              <w:left w:w="90" w:type="dxa"/>
              <w:bottom w:w="80" w:type="dxa"/>
              <w:right w:w="90" w:type="dxa"/>
            </w:tcMar>
          </w:tcPr>
          <w:p w14:paraId="336F0238">
            <w:r>
              <w:rPr>
                <w:sz w:val="11"/>
              </w:rPr>
              <w:t>+2.13e4 J/K</w:t>
            </w:r>
          </w:p>
        </w:tc>
        <w:tc>
          <w:tcPr>
            <w:tcW w:w="2660" w:type="dxa"/>
            <w:tcMar>
              <w:top w:w="80" w:type="dxa"/>
              <w:left w:w="90" w:type="dxa"/>
              <w:bottom w:w="80" w:type="dxa"/>
              <w:right w:w="90" w:type="dxa"/>
            </w:tcMar>
          </w:tcPr>
          <w:p w14:paraId="47DB6A1E">
            <w:r>
              <w:rPr>
                <w:sz w:val="11"/>
              </w:rPr>
              <w:t>+5.1%; physically plausible update</w:t>
            </w:r>
          </w:p>
        </w:tc>
      </w:tr>
      <w:tr w14:paraId="28DC8F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30E5FCFC">
            <w:r>
              <w:rPr>
                <w:sz w:val="11"/>
              </w:rPr>
              <w:t>v3 hourly</w:t>
            </w:r>
          </w:p>
        </w:tc>
        <w:tc>
          <w:tcPr>
            <w:tcW w:w="1800" w:type="dxa"/>
            <w:tcMar>
              <w:top w:w="80" w:type="dxa"/>
              <w:left w:w="90" w:type="dxa"/>
              <w:bottom w:w="80" w:type="dxa"/>
              <w:right w:w="90" w:type="dxa"/>
            </w:tcMar>
          </w:tcPr>
          <w:p w14:paraId="687170FD">
            <w:r>
              <w:rPr>
                <w:sz w:val="11"/>
              </w:rPr>
              <w:t>1.557 C</w:t>
            </w:r>
          </w:p>
        </w:tc>
        <w:tc>
          <w:tcPr>
            <w:tcW w:w="1800" w:type="dxa"/>
            <w:tcMar>
              <w:top w:w="80" w:type="dxa"/>
              <w:left w:w="90" w:type="dxa"/>
              <w:bottom w:w="80" w:type="dxa"/>
              <w:right w:w="90" w:type="dxa"/>
            </w:tcMar>
          </w:tcPr>
          <w:p w14:paraId="44A0B921">
            <w:r>
              <w:rPr>
                <w:sz w:val="11"/>
              </w:rPr>
              <w:t>0.876 C v3 15-min</w:t>
            </w:r>
          </w:p>
        </w:tc>
        <w:tc>
          <w:tcPr>
            <w:tcW w:w="1400" w:type="dxa"/>
            <w:tcMar>
              <w:top w:w="80" w:type="dxa"/>
              <w:left w:w="90" w:type="dxa"/>
              <w:bottom w:w="80" w:type="dxa"/>
              <w:right w:w="90" w:type="dxa"/>
            </w:tcMar>
          </w:tcPr>
          <w:p w14:paraId="7E92EB5B">
            <w:r>
              <w:rPr>
                <w:sz w:val="11"/>
              </w:rPr>
              <w:t>-0.681 C</w:t>
            </w:r>
          </w:p>
        </w:tc>
        <w:tc>
          <w:tcPr>
            <w:tcW w:w="2660" w:type="dxa"/>
            <w:tcMar>
              <w:top w:w="80" w:type="dxa"/>
              <w:left w:w="90" w:type="dxa"/>
              <w:bottom w:w="80" w:type="dxa"/>
              <w:right w:w="90" w:type="dxa"/>
            </w:tcMar>
          </w:tcPr>
          <w:p w14:paraId="6BA1687C">
            <w:r>
              <w:rPr>
                <w:sz w:val="11"/>
              </w:rPr>
              <w:t>74.6% of v3-to-v3.5 gap is corpus shift</w:t>
            </w:r>
          </w:p>
        </w:tc>
      </w:tr>
      <w:tr w14:paraId="6A89BF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6BBC651E">
            <w:r>
              <w:rPr>
                <w:sz w:val="11"/>
              </w:rPr>
              <w:t>v3 15-min to v3.5</w:t>
            </w:r>
          </w:p>
        </w:tc>
        <w:tc>
          <w:tcPr>
            <w:tcW w:w="1800" w:type="dxa"/>
            <w:tcMar>
              <w:top w:w="80" w:type="dxa"/>
              <w:left w:w="90" w:type="dxa"/>
              <w:bottom w:w="80" w:type="dxa"/>
              <w:right w:w="90" w:type="dxa"/>
            </w:tcMar>
          </w:tcPr>
          <w:p w14:paraId="767BDE85">
            <w:r>
              <w:rPr>
                <w:sz w:val="11"/>
              </w:rPr>
              <w:t>0.876 C</w:t>
            </w:r>
          </w:p>
        </w:tc>
        <w:tc>
          <w:tcPr>
            <w:tcW w:w="1800" w:type="dxa"/>
            <w:tcMar>
              <w:top w:w="80" w:type="dxa"/>
              <w:left w:w="90" w:type="dxa"/>
              <w:bottom w:w="80" w:type="dxa"/>
              <w:right w:w="90" w:type="dxa"/>
            </w:tcMar>
          </w:tcPr>
          <w:p w14:paraId="5C916AB0">
            <w:r>
              <w:rPr>
                <w:sz w:val="11"/>
              </w:rPr>
              <w:t>0.644 C</w:t>
            </w:r>
          </w:p>
        </w:tc>
        <w:tc>
          <w:tcPr>
            <w:tcW w:w="1400" w:type="dxa"/>
            <w:tcMar>
              <w:top w:w="80" w:type="dxa"/>
              <w:left w:w="90" w:type="dxa"/>
              <w:bottom w:w="80" w:type="dxa"/>
              <w:right w:w="90" w:type="dxa"/>
            </w:tcMar>
          </w:tcPr>
          <w:p w14:paraId="258B8DD5">
            <w:r>
              <w:rPr>
                <w:sz w:val="11"/>
              </w:rPr>
              <w:t>-0.232 C</w:t>
            </w:r>
          </w:p>
        </w:tc>
        <w:tc>
          <w:tcPr>
            <w:tcW w:w="2660" w:type="dxa"/>
            <w:tcMar>
              <w:top w:w="80" w:type="dxa"/>
              <w:left w:w="90" w:type="dxa"/>
              <w:bottom w:w="80" w:type="dxa"/>
              <w:right w:w="90" w:type="dxa"/>
            </w:tcMar>
          </w:tcPr>
          <w:p w14:paraId="533C5A31">
            <w:r>
              <w:rPr>
                <w:sz w:val="11"/>
              </w:rPr>
              <w:t>25.4% of gap is Stage A/B/C calibration</w:t>
            </w:r>
          </w:p>
        </w:tc>
      </w:tr>
    </w:tbl>
    <w:p w14:paraId="4ABAF4EB">
      <w:r>
        <w:rPr>
          <w:i/>
          <w:color w:val="555555"/>
          <w:sz w:val="18"/>
        </w:rPr>
        <w:t>Table 3. Block 1 calibration and matched-corpus metrics. Full per-episode and residual diagnostics are in the supplementary material.</w:t>
      </w:r>
    </w:p>
    <w:p w14:paraId="3D70C998">
      <w:pPr>
        <w:pStyle w:val="3"/>
      </w:pPr>
      <w:r>
        <w:t>5.3 Matched-corpus decomposition</w:t>
      </w:r>
    </w:p>
    <w:p w14:paraId="0AEEFDB6">
      <w:pPr>
        <w:jc w:val="center"/>
      </w:pPr>
      <w:r>
        <w:drawing>
          <wp:inline distT="0" distB="0" distL="0" distR="0">
            <wp:extent cx="5669280" cy="2743200"/>
            <wp:effectExtent l="0" t="0" r="0" b="0"/>
            <wp:docPr id="6" name="q1eng_fig06"/>
            <wp:cNvGraphicFramePr/>
            <a:graphic xmlns:a="http://schemas.openxmlformats.org/drawingml/2006/main">
              <a:graphicData uri="http://schemas.openxmlformats.org/drawingml/2006/picture">
                <pic:pic xmlns:pic="http://schemas.openxmlformats.org/drawingml/2006/picture">
                  <pic:nvPicPr>
                    <pic:cNvPr id="6" name="q1eng_fig06"/>
                    <pic:cNvPicPr/>
                  </pic:nvPicPr>
                  <pic:blipFill>
                    <a:blip r:embed="rId11"/>
                    <a:stretch>
                      <a:fillRect/>
                    </a:stretch>
                  </pic:blipFill>
                  <pic:spPr>
                    <a:xfrm>
                      <a:off x="0" y="0"/>
                      <a:ext cx="5669280" cy="2743200"/>
                    </a:xfrm>
                    <a:prstGeom prst="rect">
                      <a:avLst/>
                    </a:prstGeom>
                  </pic:spPr>
                </pic:pic>
              </a:graphicData>
            </a:graphic>
          </wp:inline>
        </w:drawing>
      </w:r>
    </w:p>
    <w:p w14:paraId="51504EF9">
      <w:r>
        <w:rPr>
          <w:i/>
          <w:color w:val="555555"/>
          <w:sz w:val="18"/>
        </w:rPr>
        <w:t>Figure 6. Matched-corpus waterfall decomposition. The plot separates the 15-minute corpus contribution from the additional Stage A/B/C calibration contribution.</w:t>
      </w:r>
    </w:p>
    <w:p w14:paraId="6DC33E04">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14:paraId="6EFF1327">
      <w:pPr>
        <w:pStyle w:val="3"/>
      </w:pPr>
      <w:r>
        <w:t>5.4 Fidelity-to-control gap</w:t>
      </w:r>
    </w:p>
    <w:p w14:paraId="62C37030">
      <w:pPr>
        <w:jc w:val="center"/>
      </w:pPr>
      <w:r>
        <w:drawing>
          <wp:inline distT="0" distB="0" distL="0" distR="0">
            <wp:extent cx="5303520" cy="3108960"/>
            <wp:effectExtent l="0" t="0" r="0" b="0"/>
            <wp:docPr id="7" name="q1eng_fig07"/>
            <wp:cNvGraphicFramePr/>
            <a:graphic xmlns:a="http://schemas.openxmlformats.org/drawingml/2006/main">
              <a:graphicData uri="http://schemas.openxmlformats.org/drawingml/2006/picture">
                <pic:pic xmlns:pic="http://schemas.openxmlformats.org/drawingml/2006/picture">
                  <pic:nvPicPr>
                    <pic:cNvPr id="7" name="q1eng_fig07"/>
                    <pic:cNvPicPr/>
                  </pic:nvPicPr>
                  <pic:blipFill>
                    <a:blip r:embed="rId12"/>
                    <a:stretch>
                      <a:fillRect/>
                    </a:stretch>
                  </pic:blipFill>
                  <pic:spPr>
                    <a:xfrm>
                      <a:off x="0" y="0"/>
                      <a:ext cx="5303520" cy="3108960"/>
                    </a:xfrm>
                    <a:prstGeom prst="rect">
                      <a:avLst/>
                    </a:prstGeom>
                  </pic:spPr>
                </pic:pic>
              </a:graphicData>
            </a:graphic>
          </wp:inline>
        </w:drawing>
      </w:r>
    </w:p>
    <w:p w14:paraId="67331D69">
      <w:r>
        <w:rPr>
          <w:i/>
          <w:color w:val="555555"/>
          <w:sz w:val="18"/>
        </w:rPr>
        <w:t>Figure 7. Predictive fidelity vs live control utility. Calibrated v3.5 is the strongest offline predictor but the weakest direct RL rollout backend; hybrid role separation recovers live utility.</w:t>
      </w:r>
    </w:p>
    <w:p w14:paraId="53A1E30F">
      <w:pPr>
        <w:jc w:val="center"/>
      </w:pPr>
      <w:r>
        <w:drawing>
          <wp:inline distT="0" distB="0" distL="0" distR="0">
            <wp:extent cx="6126480" cy="4206240"/>
            <wp:effectExtent l="0" t="0" r="0" b="0"/>
            <wp:docPr id="8" name="q1eng_fig08"/>
            <wp:cNvGraphicFramePr/>
            <a:graphic xmlns:a="http://schemas.openxmlformats.org/drawingml/2006/main">
              <a:graphicData uri="http://schemas.openxmlformats.org/drawingml/2006/picture">
                <pic:pic xmlns:pic="http://schemas.openxmlformats.org/drawingml/2006/picture">
                  <pic:nvPicPr>
                    <pic:cNvPr id="8" name="q1eng_fig08"/>
                    <pic:cNvPicPr/>
                  </pic:nvPicPr>
                  <pic:blipFill>
                    <a:blip r:embed="rId13"/>
                    <a:stretch>
                      <a:fillRect/>
                    </a:stretch>
                  </pic:blipFill>
                  <pic:spPr>
                    <a:xfrm>
                      <a:off x="0" y="0"/>
                      <a:ext cx="6126480" cy="4206240"/>
                    </a:xfrm>
                    <a:prstGeom prst="rect">
                      <a:avLst/>
                    </a:prstGeom>
                  </pic:spPr>
                </pic:pic>
              </a:graphicData>
            </a:graphic>
          </wp:inline>
        </w:drawing>
      </w:r>
    </w:p>
    <w:p w14:paraId="5C23683B">
      <w:r>
        <w:rPr>
          <w:i/>
          <w:color w:val="555555"/>
          <w:sz w:val="18"/>
        </w:rPr>
        <w:t>Figure 8. Live BOPTEST closed-loop traces for pure v3, direct v3.5, and hybrid_l010. The trace view shows the comfort-band behaviour, supply commands, and power response behind the aggregate KPIs.</w:t>
      </w:r>
    </w:p>
    <w:p w14:paraId="2E6FB2F8">
      <w:pPr>
        <w:jc w:val="center"/>
      </w:pPr>
      <w:r>
        <w:drawing>
          <wp:inline distT="0" distB="0" distL="0" distR="0">
            <wp:extent cx="6126480" cy="2743200"/>
            <wp:effectExtent l="0" t="0" r="0" b="0"/>
            <wp:docPr id="9" name="q1eng_fig09"/>
            <wp:cNvGraphicFramePr/>
            <a:graphic xmlns:a="http://schemas.openxmlformats.org/drawingml/2006/main">
              <a:graphicData uri="http://schemas.openxmlformats.org/drawingml/2006/picture">
                <pic:pic xmlns:pic="http://schemas.openxmlformats.org/drawingml/2006/picture">
                  <pic:nvPicPr>
                    <pic:cNvPr id="9" name="q1eng_fig09"/>
                    <pic:cNvPicPr/>
                  </pic:nvPicPr>
                  <pic:blipFill>
                    <a:blip r:embed="rId14"/>
                    <a:stretch>
                      <a:fillRect/>
                    </a:stretch>
                  </pic:blipFill>
                  <pic:spPr>
                    <a:xfrm>
                      <a:off x="0" y="0"/>
                      <a:ext cx="6126480" cy="2743200"/>
                    </a:xfrm>
                    <a:prstGeom prst="rect">
                      <a:avLst/>
                    </a:prstGeom>
                  </pic:spPr>
                </pic:pic>
              </a:graphicData>
            </a:graphic>
          </wp:inline>
        </w:drawing>
      </w:r>
    </w:p>
    <w:p w14:paraId="7E0EF6D4">
      <w:r>
        <w:rPr>
          <w:i/>
          <w:color w:val="555555"/>
          <w:sz w:val="18"/>
        </w:rPr>
        <w:t>Figure 9. Action distribution and phase portrait. Direct v3.5 PPO exhibits bang-bang action saturation and extreme action response relative to temperature error, explaining its live transfer failure.</w:t>
      </w:r>
    </w:p>
    <w:p w14:paraId="111C471B">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14:paraId="75BA3EE8">
      <w:pPr>
        <w:pStyle w:val="2"/>
      </w:pPr>
      <w:r>
        <w:t>6. Results II: Control Performance</w:t>
      </w:r>
    </w:p>
    <w:p w14:paraId="7391BC6F">
      <w:pPr>
        <w:pStyle w:val="3"/>
      </w:pPr>
      <w:r>
        <w:t>6.1 Block 2 objective and controller families</w:t>
      </w:r>
    </w:p>
    <w:p w14:paraId="02660913">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14:paraId="447AE3A6">
      <w:pPr>
        <w:pStyle w:val="3"/>
      </w:pPr>
      <w:r>
        <w:t>6.2 Thermostatic PPO and HDRL</w:t>
      </w:r>
    </w:p>
    <w:p w14:paraId="04A6F0E4">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14:paraId="5644FAD3">
      <w:pPr>
        <w:pStyle w:val="3"/>
      </w:pPr>
      <w:r>
        <w:t>6.3 MORL, observation interface and seed variance</w:t>
      </w:r>
    </w:p>
    <w:p w14:paraId="2353DB70">
      <w:pPr>
        <w:jc w:val="center"/>
      </w:pPr>
      <w:r>
        <w:drawing>
          <wp:inline distT="0" distB="0" distL="0" distR="0">
            <wp:extent cx="5303520" cy="3200400"/>
            <wp:effectExtent l="0" t="0" r="0" b="0"/>
            <wp:docPr id="10" name="q1eng_fig10"/>
            <wp:cNvGraphicFramePr/>
            <a:graphic xmlns:a="http://schemas.openxmlformats.org/drawingml/2006/main">
              <a:graphicData uri="http://schemas.openxmlformats.org/drawingml/2006/picture">
                <pic:pic xmlns:pic="http://schemas.openxmlformats.org/drawingml/2006/picture">
                  <pic:nvPicPr>
                    <pic:cNvPr id="10" name="q1eng_fig10"/>
                    <pic:cNvPicPr/>
                  </pic:nvPicPr>
                  <pic:blipFill>
                    <a:blip r:embed="rId15"/>
                    <a:stretch>
                      <a:fillRect/>
                    </a:stretch>
                  </pic:blipFill>
                  <pic:spPr>
                    <a:xfrm>
                      <a:off x="0" y="0"/>
                      <a:ext cx="5303520" cy="3200400"/>
                    </a:xfrm>
                    <a:prstGeom prst="rect">
                      <a:avLst/>
                    </a:prstGeom>
                  </pic:spPr>
                </pic:pic>
              </a:graphicData>
            </a:graphic>
          </wp:inline>
        </w:drawing>
      </w:r>
    </w:p>
    <w:p w14:paraId="31892C98">
      <w:r>
        <w:rPr>
          <w:i/>
          <w:color w:val="555555"/>
          <w:sz w:val="18"/>
        </w:rPr>
        <w:t>Figure 10. MORL comfort-energy Pareto front with canonical seed-variance information. Energy-only scalarization collapses, comfort-only has the lowest m_s, and practical 75/25 remains seed-sensitive.</w:t>
      </w:r>
    </w:p>
    <w:p w14:paraId="114E378E">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1650"/>
        <w:gridCol w:w="3050"/>
        <w:gridCol w:w="1550"/>
        <w:gridCol w:w="1610"/>
      </w:tblGrid>
      <w:tr w14:paraId="45148C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E5C37B">
            <w:r>
              <w:rPr>
                <w:b/>
                <w:sz w:val="11"/>
              </w:rPr>
              <w:t>Family / policy</w:t>
            </w:r>
          </w:p>
        </w:tc>
        <w:tc>
          <w:tcPr>
            <w:tcW w:w="1650" w:type="dxa"/>
            <w:shd w:val="clear" w:color="auto" w:fill="EAF2F8"/>
            <w:tcMar>
              <w:top w:w="80" w:type="dxa"/>
              <w:left w:w="90" w:type="dxa"/>
              <w:bottom w:w="80" w:type="dxa"/>
              <w:right w:w="90" w:type="dxa"/>
            </w:tcMar>
          </w:tcPr>
          <w:p w14:paraId="7CEF30BC">
            <w:r>
              <w:rPr>
                <w:b/>
                <w:sz w:val="11"/>
              </w:rPr>
              <w:t>Best backend or variant</w:t>
            </w:r>
          </w:p>
        </w:tc>
        <w:tc>
          <w:tcPr>
            <w:tcW w:w="3050" w:type="dxa"/>
            <w:shd w:val="clear" w:color="auto" w:fill="EAF2F8"/>
            <w:tcMar>
              <w:top w:w="80" w:type="dxa"/>
              <w:left w:w="90" w:type="dxa"/>
              <w:bottom w:w="80" w:type="dxa"/>
              <w:right w:w="90" w:type="dxa"/>
            </w:tcMar>
          </w:tcPr>
          <w:p w14:paraId="3FA45B4E">
            <w:r>
              <w:rPr>
                <w:b/>
                <w:sz w:val="11"/>
              </w:rPr>
              <w:t>Primary result</w:t>
            </w:r>
          </w:p>
        </w:tc>
        <w:tc>
          <w:tcPr>
            <w:tcW w:w="1550" w:type="dxa"/>
            <w:shd w:val="clear" w:color="auto" w:fill="EAF2F8"/>
            <w:tcMar>
              <w:top w:w="80" w:type="dxa"/>
              <w:left w:w="90" w:type="dxa"/>
              <w:bottom w:w="80" w:type="dxa"/>
              <w:right w:w="90" w:type="dxa"/>
            </w:tcMar>
          </w:tcPr>
          <w:p w14:paraId="17C329A0">
            <w:r>
              <w:rPr>
                <w:b/>
                <w:sz w:val="11"/>
              </w:rPr>
              <w:t>m_s / variance</w:t>
            </w:r>
          </w:p>
        </w:tc>
        <w:tc>
          <w:tcPr>
            <w:tcW w:w="1610" w:type="dxa"/>
            <w:shd w:val="clear" w:color="auto" w:fill="EAF2F8"/>
            <w:tcMar>
              <w:top w:w="80" w:type="dxa"/>
              <w:left w:w="90" w:type="dxa"/>
              <w:bottom w:w="80" w:type="dxa"/>
              <w:right w:w="90" w:type="dxa"/>
            </w:tcMar>
          </w:tcPr>
          <w:p w14:paraId="097B1A23">
            <w:r>
              <w:rPr>
                <w:b/>
                <w:sz w:val="11"/>
              </w:rPr>
              <w:t>Verdict</w:t>
            </w:r>
          </w:p>
        </w:tc>
      </w:tr>
      <w:tr w14:paraId="7796AC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2273184">
            <w:r>
              <w:rPr>
                <w:sz w:val="11"/>
              </w:rPr>
              <w:t>Thermostatic PPO</w:t>
            </w:r>
          </w:p>
        </w:tc>
        <w:tc>
          <w:tcPr>
            <w:tcW w:w="1650" w:type="dxa"/>
            <w:tcMar>
              <w:top w:w="80" w:type="dxa"/>
              <w:left w:w="90" w:type="dxa"/>
              <w:bottom w:w="80" w:type="dxa"/>
              <w:right w:w="90" w:type="dxa"/>
            </w:tcMar>
          </w:tcPr>
          <w:p w14:paraId="38DC7291">
            <w:r>
              <w:rPr>
                <w:sz w:val="11"/>
              </w:rPr>
              <w:t>hybrid_l010</w:t>
            </w:r>
          </w:p>
        </w:tc>
        <w:tc>
          <w:tcPr>
            <w:tcW w:w="3050" w:type="dxa"/>
            <w:tcMar>
              <w:top w:w="80" w:type="dxa"/>
              <w:left w:w="90" w:type="dxa"/>
              <w:bottom w:w="80" w:type="dxa"/>
              <w:right w:w="90" w:type="dxa"/>
            </w:tcMar>
          </w:tcPr>
          <w:p w14:paraId="4DE51784">
            <w:r>
              <w:rPr>
                <w:sz w:val="11"/>
              </w:rPr>
              <w:t>Peak/typical RMSE 0.633 / 0.612 C</w:t>
            </w:r>
          </w:p>
        </w:tc>
        <w:tc>
          <w:tcPr>
            <w:tcW w:w="1550" w:type="dxa"/>
            <w:tcMar>
              <w:top w:w="80" w:type="dxa"/>
              <w:left w:w="90" w:type="dxa"/>
              <w:bottom w:w="80" w:type="dxa"/>
              <w:right w:w="90" w:type="dxa"/>
            </w:tcMar>
          </w:tcPr>
          <w:p w14:paraId="4A1425CD">
            <w:r>
              <w:rPr>
                <w:sz w:val="11"/>
              </w:rPr>
              <w:t>m_s 0.0866 / 0.0411</w:t>
            </w:r>
          </w:p>
        </w:tc>
        <w:tc>
          <w:tcPr>
            <w:tcW w:w="1610" w:type="dxa"/>
            <w:tcMar>
              <w:top w:w="80" w:type="dxa"/>
              <w:left w:w="90" w:type="dxa"/>
              <w:bottom w:w="80" w:type="dxa"/>
              <w:right w:w="90" w:type="dxa"/>
            </w:tcMar>
          </w:tcPr>
          <w:p w14:paraId="7AC458D9">
            <w:r>
              <w:rPr>
                <w:sz w:val="11"/>
              </w:rPr>
              <w:t>Hybrid regularization supported</w:t>
            </w:r>
          </w:p>
        </w:tc>
      </w:tr>
      <w:tr w14:paraId="1A6F3F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04DFF7CD">
            <w:r>
              <w:rPr>
                <w:sz w:val="11"/>
              </w:rPr>
              <w:t>Direct v3.5 PPO</w:t>
            </w:r>
          </w:p>
        </w:tc>
        <w:tc>
          <w:tcPr>
            <w:tcW w:w="1650" w:type="dxa"/>
            <w:tcMar>
              <w:top w:w="80" w:type="dxa"/>
              <w:left w:w="90" w:type="dxa"/>
              <w:bottom w:w="80" w:type="dxa"/>
              <w:right w:w="90" w:type="dxa"/>
            </w:tcMar>
          </w:tcPr>
          <w:p w14:paraId="7CFFDA49">
            <w:r>
              <w:rPr>
                <w:sz w:val="11"/>
              </w:rPr>
              <w:t>standalone calibrated v3.5</w:t>
            </w:r>
          </w:p>
        </w:tc>
        <w:tc>
          <w:tcPr>
            <w:tcW w:w="3050" w:type="dxa"/>
            <w:tcMar>
              <w:top w:w="80" w:type="dxa"/>
              <w:left w:w="90" w:type="dxa"/>
              <w:bottom w:w="80" w:type="dxa"/>
              <w:right w:w="90" w:type="dxa"/>
            </w:tcMar>
          </w:tcPr>
          <w:p w14:paraId="376E05DB">
            <w:r>
              <w:rPr>
                <w:sz w:val="11"/>
              </w:rPr>
              <w:t>Live RMSE 4.32 / 4.40 C</w:t>
            </w:r>
          </w:p>
        </w:tc>
        <w:tc>
          <w:tcPr>
            <w:tcW w:w="1550" w:type="dxa"/>
            <w:tcMar>
              <w:top w:w="80" w:type="dxa"/>
              <w:left w:w="90" w:type="dxa"/>
              <w:bottom w:w="80" w:type="dxa"/>
              <w:right w:w="90" w:type="dxa"/>
            </w:tcMar>
          </w:tcPr>
          <w:p w14:paraId="1706284F">
            <w:r>
              <w:rPr>
                <w:sz w:val="11"/>
              </w:rPr>
              <w:t>m_s &gt; 1.0</w:t>
            </w:r>
          </w:p>
        </w:tc>
        <w:tc>
          <w:tcPr>
            <w:tcW w:w="1610" w:type="dxa"/>
            <w:tcMar>
              <w:top w:w="80" w:type="dxa"/>
              <w:left w:w="90" w:type="dxa"/>
              <w:bottom w:w="80" w:type="dxa"/>
              <w:right w:w="90" w:type="dxa"/>
            </w:tcMar>
          </w:tcPr>
          <w:p w14:paraId="7077000A">
            <w:r>
              <w:rPr>
                <w:sz w:val="11"/>
              </w:rPr>
              <w:t>Negative control</w:t>
            </w:r>
          </w:p>
        </w:tc>
      </w:tr>
      <w:tr w14:paraId="5DF380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CE7CFA1">
            <w:r>
              <w:rPr>
                <w:sz w:val="11"/>
              </w:rPr>
              <w:t>HDRL</w:t>
            </w:r>
          </w:p>
        </w:tc>
        <w:tc>
          <w:tcPr>
            <w:tcW w:w="1650" w:type="dxa"/>
            <w:tcMar>
              <w:top w:w="80" w:type="dxa"/>
              <w:left w:w="90" w:type="dxa"/>
              <w:bottom w:w="80" w:type="dxa"/>
              <w:right w:w="90" w:type="dxa"/>
            </w:tcMar>
          </w:tcPr>
          <w:p w14:paraId="000CCAE7">
            <w:r>
              <w:rPr>
                <w:sz w:val="11"/>
              </w:rPr>
              <w:t>lambda_temp=0</w:t>
            </w:r>
          </w:p>
        </w:tc>
        <w:tc>
          <w:tcPr>
            <w:tcW w:w="3050" w:type="dxa"/>
            <w:tcMar>
              <w:top w:w="80" w:type="dxa"/>
              <w:left w:w="90" w:type="dxa"/>
              <w:bottom w:w="80" w:type="dxa"/>
              <w:right w:w="90" w:type="dxa"/>
            </w:tcMar>
          </w:tcPr>
          <w:p w14:paraId="5E69FA60">
            <w:r>
              <w:rPr>
                <w:sz w:val="11"/>
              </w:rPr>
              <w:t>Temperature regularizer hurts hierarchy</w:t>
            </w:r>
          </w:p>
        </w:tc>
        <w:tc>
          <w:tcPr>
            <w:tcW w:w="1550" w:type="dxa"/>
            <w:tcMar>
              <w:top w:w="80" w:type="dxa"/>
              <w:left w:w="90" w:type="dxa"/>
              <w:bottom w:w="80" w:type="dxa"/>
              <w:right w:w="90" w:type="dxa"/>
            </w:tcMar>
          </w:tcPr>
          <w:p w14:paraId="01A22FB9">
            <w:r>
              <w:rPr>
                <w:sz w:val="11"/>
              </w:rPr>
              <w:t>best at lambda=0</w:t>
            </w:r>
          </w:p>
        </w:tc>
        <w:tc>
          <w:tcPr>
            <w:tcW w:w="1610" w:type="dxa"/>
            <w:tcMar>
              <w:top w:w="80" w:type="dxa"/>
              <w:left w:w="90" w:type="dxa"/>
              <w:bottom w:w="80" w:type="dxa"/>
              <w:right w:w="90" w:type="dxa"/>
            </w:tcMar>
          </w:tcPr>
          <w:p w14:paraId="2DEF7865">
            <w:r>
              <w:rPr>
                <w:sz w:val="11"/>
              </w:rPr>
              <w:t>Controller-family specificity</w:t>
            </w:r>
          </w:p>
        </w:tc>
      </w:tr>
      <w:tr w14:paraId="634E77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538A2DE">
            <w:r>
              <w:rPr>
                <w:sz w:val="11"/>
              </w:rPr>
              <w:t>MORL 17D</w:t>
            </w:r>
          </w:p>
        </w:tc>
        <w:tc>
          <w:tcPr>
            <w:tcW w:w="1650" w:type="dxa"/>
            <w:tcMar>
              <w:top w:w="80" w:type="dxa"/>
              <w:left w:w="90" w:type="dxa"/>
              <w:bottom w:w="80" w:type="dxa"/>
              <w:right w:w="90" w:type="dxa"/>
            </w:tcMar>
          </w:tcPr>
          <w:p w14:paraId="251A8161">
            <w:r>
              <w:rPr>
                <w:sz w:val="11"/>
              </w:rPr>
              <w:t>power-only hybrid</w:t>
            </w:r>
          </w:p>
        </w:tc>
        <w:tc>
          <w:tcPr>
            <w:tcW w:w="3050" w:type="dxa"/>
            <w:tcMar>
              <w:top w:w="80" w:type="dxa"/>
              <w:left w:w="90" w:type="dxa"/>
              <w:bottom w:w="80" w:type="dxa"/>
              <w:right w:w="90" w:type="dxa"/>
            </w:tcMar>
          </w:tcPr>
          <w:p w14:paraId="1A12ED47">
            <w:r>
              <w:rPr>
                <w:sz w:val="11"/>
              </w:rPr>
              <w:t>Pareto sweep usable after 17D interface</w:t>
            </w:r>
          </w:p>
        </w:tc>
        <w:tc>
          <w:tcPr>
            <w:tcW w:w="1550" w:type="dxa"/>
            <w:tcMar>
              <w:top w:w="80" w:type="dxa"/>
              <w:left w:w="90" w:type="dxa"/>
              <w:bottom w:w="80" w:type="dxa"/>
              <w:right w:w="90" w:type="dxa"/>
            </w:tcMar>
          </w:tcPr>
          <w:p w14:paraId="0D57F638">
            <w:r>
              <w:rPr>
                <w:sz w:val="11"/>
              </w:rPr>
              <w:t>canonical N=5 high variance</w:t>
            </w:r>
          </w:p>
        </w:tc>
        <w:tc>
          <w:tcPr>
            <w:tcW w:w="1610" w:type="dxa"/>
            <w:tcMar>
              <w:top w:w="80" w:type="dxa"/>
              <w:left w:w="90" w:type="dxa"/>
              <w:bottom w:w="80" w:type="dxa"/>
              <w:right w:w="90" w:type="dxa"/>
            </w:tcMar>
          </w:tcPr>
          <w:p w14:paraId="69A055A0">
            <w:r>
              <w:rPr>
                <w:sz w:val="11"/>
              </w:rPr>
              <w:t>Promising but not stable</w:t>
            </w:r>
          </w:p>
        </w:tc>
      </w:tr>
      <w:tr w14:paraId="562770E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2E5A113">
            <w:r>
              <w:rPr>
                <w:sz w:val="11"/>
              </w:rPr>
              <w:t>MORL N=5 test</w:t>
            </w:r>
          </w:p>
        </w:tc>
        <w:tc>
          <w:tcPr>
            <w:tcW w:w="1650" w:type="dxa"/>
            <w:tcMar>
              <w:top w:w="80" w:type="dxa"/>
              <w:left w:w="90" w:type="dxa"/>
              <w:bottom w:w="80" w:type="dxa"/>
              <w:right w:w="90" w:type="dxa"/>
            </w:tcMar>
          </w:tcPr>
          <w:p w14:paraId="3A949FA6">
            <w:r>
              <w:rPr>
                <w:sz w:val="11"/>
              </w:rPr>
              <w:t>neutral/practical canonicals</w:t>
            </w:r>
          </w:p>
        </w:tc>
        <w:tc>
          <w:tcPr>
            <w:tcW w:w="3050" w:type="dxa"/>
            <w:tcMar>
              <w:top w:w="80" w:type="dxa"/>
              <w:left w:w="90" w:type="dxa"/>
              <w:bottom w:w="80" w:type="dxa"/>
              <w:right w:w="90" w:type="dxa"/>
            </w:tcMar>
          </w:tcPr>
          <w:p w14:paraId="36EC0591">
            <w:r>
              <w:rPr>
                <w:sz w:val="11"/>
              </w:rPr>
              <w:t>Replay deterministic; action-saturation hypothesis falsified</w:t>
            </w:r>
          </w:p>
        </w:tc>
        <w:tc>
          <w:tcPr>
            <w:tcW w:w="1550" w:type="dxa"/>
            <w:tcMar>
              <w:top w:w="80" w:type="dxa"/>
              <w:left w:w="90" w:type="dxa"/>
              <w:bottom w:w="80" w:type="dxa"/>
              <w:right w:w="90" w:type="dxa"/>
            </w:tcMar>
          </w:tcPr>
          <w:p w14:paraId="20191EA8">
            <w:r>
              <w:rPr>
                <w:sz w:val="11"/>
              </w:rPr>
              <w:t>sigma/mean &gt; threshold</w:t>
            </w:r>
          </w:p>
        </w:tc>
        <w:tc>
          <w:tcPr>
            <w:tcW w:w="1610" w:type="dxa"/>
            <w:tcMar>
              <w:top w:w="80" w:type="dxa"/>
              <w:left w:w="90" w:type="dxa"/>
              <w:bottom w:w="80" w:type="dxa"/>
              <w:right w:w="90" w:type="dxa"/>
            </w:tcMar>
          </w:tcPr>
          <w:p w14:paraId="2650615E">
            <w:r>
              <w:rPr>
                <w:sz w:val="11"/>
              </w:rPr>
              <w:t>Report with limitations</w:t>
            </w:r>
          </w:p>
        </w:tc>
      </w:tr>
    </w:tbl>
    <w:p w14:paraId="13E6AB6A">
      <w:r>
        <w:rPr>
          <w:i/>
          <w:color w:val="555555"/>
          <w:sz w:val="18"/>
        </w:rPr>
        <w:t>Table 5. Block 2 controller-family and MORL summary. Detailed lambda sweeps, per-seed tables and monthly diagnostics are in the supplementary material.</w:t>
      </w:r>
    </w:p>
    <w:p w14:paraId="13A8C023">
      <w:pPr>
        <w:pStyle w:val="3"/>
      </w:pPr>
      <w:r>
        <w:t>6.4 Seasonal variance heatmap interpretation</w:t>
      </w:r>
    </w:p>
    <w:p w14:paraId="7F5543B8">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14:paraId="3D8E0EE2">
      <w:pPr>
        <w:pStyle w:val="2"/>
      </w:pPr>
      <w:r>
        <w:t>7. Results III: Transferability and Generalization</w:t>
      </w:r>
    </w:p>
    <w:p w14:paraId="0B1F340D">
      <w:pPr>
        <w:pStyle w:val="3"/>
      </w:pPr>
      <w:r>
        <w:t>7.1 Block 3 objective and transfer protocol</w:t>
      </w:r>
    </w:p>
    <w:p w14:paraId="504B96C5">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14:paraId="2F01607B">
      <w:pPr>
        <w:pStyle w:val="3"/>
      </w:pPr>
      <w:r>
        <w:t>7.2 Controller-side transfer</w:t>
      </w:r>
    </w:p>
    <w:p w14:paraId="5D1CBFB5">
      <w:pPr>
        <w:jc w:val="center"/>
      </w:pPr>
      <w:r>
        <w:drawing>
          <wp:inline distT="0" distB="0" distL="0" distR="0">
            <wp:extent cx="5303520" cy="3291840"/>
            <wp:effectExtent l="0" t="0" r="0" b="0"/>
            <wp:docPr id="11" name="q1eng_fig11"/>
            <wp:cNvGraphicFramePr/>
            <a:graphic xmlns:a="http://schemas.openxmlformats.org/drawingml/2006/main">
              <a:graphicData uri="http://schemas.openxmlformats.org/drawingml/2006/picture">
                <pic:pic xmlns:pic="http://schemas.openxmlformats.org/drawingml/2006/picture">
                  <pic:nvPicPr>
                    <pic:cNvPr id="11" name="q1eng_fig11"/>
                    <pic:cNvPicPr/>
                  </pic:nvPicPr>
                  <pic:blipFill>
                    <a:blip r:embed="rId16"/>
                    <a:stretch>
                      <a:fillRect/>
                    </a:stretch>
                  </pic:blipFill>
                  <pic:spPr>
                    <a:xfrm>
                      <a:off x="0" y="0"/>
                      <a:ext cx="5303520" cy="3291840"/>
                    </a:xfrm>
                    <a:prstGeom prst="rect">
                      <a:avLst/>
                    </a:prstGeom>
                  </pic:spPr>
                </pic:pic>
              </a:graphicData>
            </a:graphic>
          </wp:inline>
        </w:drawing>
      </w:r>
    </w:p>
    <w:p w14:paraId="16E76C3C">
      <w:r>
        <w:rPr>
          <w:i/>
          <w:color w:val="555555"/>
          <w:sz w:val="18"/>
        </w:rPr>
        <w:t>Figure 11. Block 3 comfort-energy deployment plane. Residential hydronic testcases fail the m_s threshold while saving energy; the commercial testcase passes the threshold but incurs a large energy penalty.</w:t>
      </w:r>
    </w:p>
    <w:p w14:paraId="118691E0">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14:paraId="7C5D0F9A">
      <w:pPr>
        <w:pStyle w:val="3"/>
      </w:pPr>
      <w:r>
        <w:t>7.3 Surrogate-side transfer</w:t>
      </w:r>
    </w:p>
    <w:p w14:paraId="27E8C0DC">
      <w:pPr>
        <w:jc w:val="center"/>
      </w:pPr>
      <w:r>
        <w:drawing>
          <wp:inline distT="0" distB="0" distL="0" distR="0">
            <wp:extent cx="5394960" cy="3291840"/>
            <wp:effectExtent l="0" t="0" r="0" b="0"/>
            <wp:docPr id="12" name="q1eng_fig12"/>
            <wp:cNvGraphicFramePr/>
            <a:graphic xmlns:a="http://schemas.openxmlformats.org/drawingml/2006/main">
              <a:graphicData uri="http://schemas.openxmlformats.org/drawingml/2006/picture">
                <pic:pic xmlns:pic="http://schemas.openxmlformats.org/drawingml/2006/picture">
                  <pic:nvPicPr>
                    <pic:cNvPr id="12" name="q1eng_fig12"/>
                    <pic:cNvPicPr/>
                  </pic:nvPicPr>
                  <pic:blipFill>
                    <a:blip r:embed="rId17"/>
                    <a:stretch>
                      <a:fillRect/>
                    </a:stretch>
                  </pic:blipFill>
                  <pic:spPr>
                    <a:xfrm>
                      <a:off x="0" y="0"/>
                      <a:ext cx="5394960" cy="3291840"/>
                    </a:xfrm>
                    <a:prstGeom prst="rect">
                      <a:avLst/>
                    </a:prstGeom>
                  </pic:spPr>
                </pic:pic>
              </a:graphicData>
            </a:graphic>
          </wp:inline>
        </w:drawing>
      </w:r>
    </w:p>
    <w:p w14:paraId="52CE3D90">
      <w:r>
        <w:rPr>
          <w:i/>
          <w:color w:val="555555"/>
          <w:sz w:val="18"/>
        </w:rPr>
        <w:t>Figure 12. C_zon hypothesis interval test across hydronic testcases. Observed ratios support the 1.7–2.2× uniform hydronic-family hypothesis and falsify the 3–10× scale-dependent hypothesis for the tested cases.</w:t>
      </w:r>
    </w:p>
    <w:p w14:paraId="3B35163A">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550"/>
        <w:gridCol w:w="550"/>
        <w:gridCol w:w="650"/>
        <w:gridCol w:w="650"/>
        <w:gridCol w:w="850"/>
        <w:gridCol w:w="850"/>
        <w:gridCol w:w="850"/>
        <w:gridCol w:w="2960"/>
      </w:tblGrid>
      <w:tr w14:paraId="4BE711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27CD8725">
            <w:r>
              <w:rPr>
                <w:b/>
                <w:sz w:val="10"/>
              </w:rPr>
              <w:t>Testcase</w:t>
            </w:r>
          </w:p>
        </w:tc>
        <w:tc>
          <w:tcPr>
            <w:tcW w:w="550" w:type="dxa"/>
            <w:shd w:val="clear" w:color="auto" w:fill="EAF2F8"/>
            <w:tcMar>
              <w:top w:w="80" w:type="dxa"/>
              <w:left w:w="90" w:type="dxa"/>
              <w:bottom w:w="80" w:type="dxa"/>
              <w:right w:w="90" w:type="dxa"/>
            </w:tcMar>
          </w:tcPr>
          <w:p w14:paraId="2B9F46AF">
            <w:r>
              <w:rPr>
                <w:b/>
                <w:sz w:val="10"/>
              </w:rPr>
              <w:t>None</w:t>
            </w:r>
          </w:p>
        </w:tc>
        <w:tc>
          <w:tcPr>
            <w:tcW w:w="550" w:type="dxa"/>
            <w:shd w:val="clear" w:color="auto" w:fill="EAF2F8"/>
            <w:tcMar>
              <w:top w:w="80" w:type="dxa"/>
              <w:left w:w="90" w:type="dxa"/>
              <w:bottom w:w="80" w:type="dxa"/>
              <w:right w:w="90" w:type="dxa"/>
            </w:tcMar>
          </w:tcPr>
          <w:p w14:paraId="282D63F0">
            <w:r>
              <w:rPr>
                <w:b/>
                <w:sz w:val="10"/>
              </w:rPr>
              <w:t>Full</w:t>
            </w:r>
          </w:p>
        </w:tc>
        <w:tc>
          <w:tcPr>
            <w:tcW w:w="650" w:type="dxa"/>
            <w:shd w:val="clear" w:color="auto" w:fill="EAF2F8"/>
            <w:tcMar>
              <w:top w:w="80" w:type="dxa"/>
              <w:left w:w="90" w:type="dxa"/>
              <w:bottom w:w="80" w:type="dxa"/>
              <w:right w:w="90" w:type="dxa"/>
            </w:tcMar>
          </w:tcPr>
          <w:p w14:paraId="0F09B926">
            <w:r>
              <w:rPr>
                <w:b/>
                <w:sz w:val="10"/>
              </w:rPr>
              <w:t>m_s RL</w:t>
            </w:r>
          </w:p>
        </w:tc>
        <w:tc>
          <w:tcPr>
            <w:tcW w:w="650" w:type="dxa"/>
            <w:shd w:val="clear" w:color="auto" w:fill="EAF2F8"/>
            <w:tcMar>
              <w:top w:w="80" w:type="dxa"/>
              <w:left w:w="90" w:type="dxa"/>
              <w:bottom w:w="80" w:type="dxa"/>
              <w:right w:w="90" w:type="dxa"/>
            </w:tcMar>
          </w:tcPr>
          <w:p w14:paraId="097CE275">
            <w:r>
              <w:rPr>
                <w:b/>
                <w:sz w:val="10"/>
              </w:rPr>
              <w:t>m_s PI</w:t>
            </w:r>
          </w:p>
        </w:tc>
        <w:tc>
          <w:tcPr>
            <w:tcW w:w="850" w:type="dxa"/>
            <w:shd w:val="clear" w:color="auto" w:fill="EAF2F8"/>
            <w:tcMar>
              <w:top w:w="80" w:type="dxa"/>
              <w:left w:w="90" w:type="dxa"/>
              <w:bottom w:w="80" w:type="dxa"/>
              <w:right w:w="90" w:type="dxa"/>
            </w:tcMar>
          </w:tcPr>
          <w:p w14:paraId="7CCA95A3">
            <w:r>
              <w:rPr>
                <w:b/>
                <w:sz w:val="10"/>
              </w:rPr>
              <w:t>Energy delta</w:t>
            </w:r>
          </w:p>
        </w:tc>
        <w:tc>
          <w:tcPr>
            <w:tcW w:w="850" w:type="dxa"/>
            <w:shd w:val="clear" w:color="auto" w:fill="EAF2F8"/>
            <w:tcMar>
              <w:top w:w="80" w:type="dxa"/>
              <w:left w:w="90" w:type="dxa"/>
              <w:bottom w:w="80" w:type="dxa"/>
              <w:right w:w="90" w:type="dxa"/>
            </w:tcMar>
          </w:tcPr>
          <w:p w14:paraId="7053F2E8">
            <w:r>
              <w:rPr>
                <w:b/>
                <w:sz w:val="10"/>
              </w:rPr>
              <w:t>Full RMSE gain</w:t>
            </w:r>
          </w:p>
        </w:tc>
        <w:tc>
          <w:tcPr>
            <w:tcW w:w="850" w:type="dxa"/>
            <w:shd w:val="clear" w:color="auto" w:fill="EAF2F8"/>
            <w:tcMar>
              <w:top w:w="80" w:type="dxa"/>
              <w:left w:w="90" w:type="dxa"/>
              <w:bottom w:w="80" w:type="dxa"/>
              <w:right w:w="90" w:type="dxa"/>
            </w:tcMar>
          </w:tcPr>
          <w:p w14:paraId="00EFFB61">
            <w:r>
              <w:rPr>
                <w:b/>
                <w:sz w:val="10"/>
              </w:rPr>
              <w:t>C_zon ratio</w:t>
            </w:r>
          </w:p>
        </w:tc>
        <w:tc>
          <w:tcPr>
            <w:tcW w:w="2960" w:type="dxa"/>
            <w:shd w:val="clear" w:color="auto" w:fill="EAF2F8"/>
            <w:tcMar>
              <w:top w:w="80" w:type="dxa"/>
              <w:left w:w="90" w:type="dxa"/>
              <w:bottom w:w="80" w:type="dxa"/>
              <w:right w:w="90" w:type="dxa"/>
            </w:tcMar>
          </w:tcPr>
          <w:p w14:paraId="131A91DE">
            <w:r>
              <w:rPr>
                <w:b/>
                <w:sz w:val="10"/>
              </w:rPr>
              <w:t>Interpretation</w:t>
            </w:r>
          </w:p>
        </w:tc>
      </w:tr>
      <w:tr w14:paraId="7A4BFF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08E1876">
            <w:r>
              <w:rPr>
                <w:sz w:val="10"/>
              </w:rPr>
              <w:t>bestest_hydronic_heat_pump</w:t>
            </w:r>
          </w:p>
        </w:tc>
        <w:tc>
          <w:tcPr>
            <w:tcW w:w="550" w:type="dxa"/>
            <w:tcMar>
              <w:top w:w="80" w:type="dxa"/>
              <w:left w:w="90" w:type="dxa"/>
              <w:bottom w:w="80" w:type="dxa"/>
              <w:right w:w="90" w:type="dxa"/>
            </w:tcMar>
          </w:tcPr>
          <w:p w14:paraId="7CE0A656">
            <w:r>
              <w:rPr>
                <w:sz w:val="10"/>
              </w:rPr>
              <w:t>FAIL</w:t>
            </w:r>
          </w:p>
        </w:tc>
        <w:tc>
          <w:tcPr>
            <w:tcW w:w="550" w:type="dxa"/>
            <w:tcMar>
              <w:top w:w="80" w:type="dxa"/>
              <w:left w:w="90" w:type="dxa"/>
              <w:bottom w:w="80" w:type="dxa"/>
              <w:right w:w="90" w:type="dxa"/>
            </w:tcMar>
          </w:tcPr>
          <w:p w14:paraId="0E4955CF">
            <w:r>
              <w:rPr>
                <w:sz w:val="10"/>
              </w:rPr>
              <w:t>FAIL</w:t>
            </w:r>
          </w:p>
        </w:tc>
        <w:tc>
          <w:tcPr>
            <w:tcW w:w="650" w:type="dxa"/>
            <w:tcMar>
              <w:top w:w="80" w:type="dxa"/>
              <w:left w:w="90" w:type="dxa"/>
              <w:bottom w:w="80" w:type="dxa"/>
              <w:right w:w="90" w:type="dxa"/>
            </w:tcMar>
          </w:tcPr>
          <w:p w14:paraId="794D8DE6">
            <w:r>
              <w:rPr>
                <w:sz w:val="10"/>
              </w:rPr>
              <w:t>0.665</w:t>
            </w:r>
          </w:p>
        </w:tc>
        <w:tc>
          <w:tcPr>
            <w:tcW w:w="650" w:type="dxa"/>
            <w:tcMar>
              <w:top w:w="80" w:type="dxa"/>
              <w:left w:w="90" w:type="dxa"/>
              <w:bottom w:w="80" w:type="dxa"/>
              <w:right w:w="90" w:type="dxa"/>
            </w:tcMar>
          </w:tcPr>
          <w:p w14:paraId="39529002">
            <w:r>
              <w:rPr>
                <w:sz w:val="10"/>
              </w:rPr>
              <w:t>0.464</w:t>
            </w:r>
          </w:p>
        </w:tc>
        <w:tc>
          <w:tcPr>
            <w:tcW w:w="850" w:type="dxa"/>
            <w:tcMar>
              <w:top w:w="80" w:type="dxa"/>
              <w:left w:w="90" w:type="dxa"/>
              <w:bottom w:w="80" w:type="dxa"/>
              <w:right w:w="90" w:type="dxa"/>
            </w:tcMar>
          </w:tcPr>
          <w:p w14:paraId="788AFD4D">
            <w:r>
              <w:rPr>
                <w:sz w:val="10"/>
              </w:rPr>
              <w:t>-7.3%</w:t>
            </w:r>
          </w:p>
        </w:tc>
        <w:tc>
          <w:tcPr>
            <w:tcW w:w="850" w:type="dxa"/>
            <w:tcMar>
              <w:top w:w="80" w:type="dxa"/>
              <w:left w:w="90" w:type="dxa"/>
              <w:bottom w:w="80" w:type="dxa"/>
              <w:right w:w="90" w:type="dxa"/>
            </w:tcMar>
          </w:tcPr>
          <w:p w14:paraId="6BD73387">
            <w:r>
              <w:rPr>
                <w:sz w:val="10"/>
              </w:rPr>
              <w:t>60.2%</w:t>
            </w:r>
          </w:p>
        </w:tc>
        <w:tc>
          <w:tcPr>
            <w:tcW w:w="850" w:type="dxa"/>
            <w:tcMar>
              <w:top w:w="80" w:type="dxa"/>
              <w:left w:w="90" w:type="dxa"/>
              <w:bottom w:w="80" w:type="dxa"/>
              <w:right w:w="90" w:type="dxa"/>
            </w:tcMar>
          </w:tcPr>
          <w:p w14:paraId="5EBEFE81">
            <w:r>
              <w:rPr>
                <w:sz w:val="10"/>
              </w:rPr>
              <w:t>1.89x</w:t>
            </w:r>
          </w:p>
        </w:tc>
        <w:tc>
          <w:tcPr>
            <w:tcW w:w="2960" w:type="dxa"/>
            <w:tcMar>
              <w:top w:w="80" w:type="dxa"/>
              <w:left w:w="90" w:type="dxa"/>
              <w:bottom w:w="80" w:type="dxa"/>
              <w:right w:w="90" w:type="dxa"/>
            </w:tcMar>
          </w:tcPr>
          <w:p w14:paraId="702CE5A7">
            <w:r>
              <w:rPr>
                <w:sz w:val="10"/>
              </w:rPr>
              <w:t>Residential hydronic heat-pump transfer fails on controller safety but succeeds on full surrogate recalibration.</w:t>
            </w:r>
          </w:p>
        </w:tc>
      </w:tr>
      <w:tr w14:paraId="5FDE62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8477AC0">
            <w:r>
              <w:rPr>
                <w:sz w:val="10"/>
              </w:rPr>
              <w:t>bestest_hydronic</w:t>
            </w:r>
          </w:p>
        </w:tc>
        <w:tc>
          <w:tcPr>
            <w:tcW w:w="550" w:type="dxa"/>
            <w:tcMar>
              <w:top w:w="80" w:type="dxa"/>
              <w:left w:w="90" w:type="dxa"/>
              <w:bottom w:w="80" w:type="dxa"/>
              <w:right w:w="90" w:type="dxa"/>
            </w:tcMar>
          </w:tcPr>
          <w:p w14:paraId="4C5E1D5C">
            <w:r>
              <w:rPr>
                <w:sz w:val="10"/>
              </w:rPr>
              <w:t>FAIL</w:t>
            </w:r>
          </w:p>
        </w:tc>
        <w:tc>
          <w:tcPr>
            <w:tcW w:w="550" w:type="dxa"/>
            <w:tcMar>
              <w:top w:w="80" w:type="dxa"/>
              <w:left w:w="90" w:type="dxa"/>
              <w:bottom w:w="80" w:type="dxa"/>
              <w:right w:w="90" w:type="dxa"/>
            </w:tcMar>
          </w:tcPr>
          <w:p w14:paraId="28C698E1">
            <w:r>
              <w:rPr>
                <w:sz w:val="10"/>
              </w:rPr>
              <w:t>FAIL</w:t>
            </w:r>
          </w:p>
        </w:tc>
        <w:tc>
          <w:tcPr>
            <w:tcW w:w="650" w:type="dxa"/>
            <w:tcMar>
              <w:top w:w="80" w:type="dxa"/>
              <w:left w:w="90" w:type="dxa"/>
              <w:bottom w:w="80" w:type="dxa"/>
              <w:right w:w="90" w:type="dxa"/>
            </w:tcMar>
          </w:tcPr>
          <w:p w14:paraId="3A43DEFA">
            <w:r>
              <w:rPr>
                <w:sz w:val="10"/>
              </w:rPr>
              <w:t>0.976</w:t>
            </w:r>
          </w:p>
        </w:tc>
        <w:tc>
          <w:tcPr>
            <w:tcW w:w="650" w:type="dxa"/>
            <w:tcMar>
              <w:top w:w="80" w:type="dxa"/>
              <w:left w:w="90" w:type="dxa"/>
              <w:bottom w:w="80" w:type="dxa"/>
              <w:right w:w="90" w:type="dxa"/>
            </w:tcMar>
          </w:tcPr>
          <w:p w14:paraId="618BF921">
            <w:r>
              <w:rPr>
                <w:sz w:val="10"/>
              </w:rPr>
              <w:t>0.750</w:t>
            </w:r>
          </w:p>
        </w:tc>
        <w:tc>
          <w:tcPr>
            <w:tcW w:w="850" w:type="dxa"/>
            <w:tcMar>
              <w:top w:w="80" w:type="dxa"/>
              <w:left w:w="90" w:type="dxa"/>
              <w:bottom w:w="80" w:type="dxa"/>
              <w:right w:w="90" w:type="dxa"/>
            </w:tcMar>
          </w:tcPr>
          <w:p w14:paraId="48354E2F">
            <w:r>
              <w:rPr>
                <w:sz w:val="10"/>
              </w:rPr>
              <w:t>-5.8%</w:t>
            </w:r>
          </w:p>
        </w:tc>
        <w:tc>
          <w:tcPr>
            <w:tcW w:w="850" w:type="dxa"/>
            <w:tcMar>
              <w:top w:w="80" w:type="dxa"/>
              <w:left w:w="90" w:type="dxa"/>
              <w:bottom w:w="80" w:type="dxa"/>
              <w:right w:w="90" w:type="dxa"/>
            </w:tcMar>
          </w:tcPr>
          <w:p w14:paraId="1AF59822">
            <w:r>
              <w:rPr>
                <w:sz w:val="10"/>
              </w:rPr>
              <w:t>87.4%</w:t>
            </w:r>
          </w:p>
        </w:tc>
        <w:tc>
          <w:tcPr>
            <w:tcW w:w="850" w:type="dxa"/>
            <w:tcMar>
              <w:top w:w="80" w:type="dxa"/>
              <w:left w:w="90" w:type="dxa"/>
              <w:bottom w:w="80" w:type="dxa"/>
              <w:right w:w="90" w:type="dxa"/>
            </w:tcMar>
          </w:tcPr>
          <w:p w14:paraId="7733FE3C">
            <w:r>
              <w:rPr>
                <w:sz w:val="10"/>
              </w:rPr>
              <w:t>1.95x</w:t>
            </w:r>
          </w:p>
        </w:tc>
        <w:tc>
          <w:tcPr>
            <w:tcW w:w="2960" w:type="dxa"/>
            <w:tcMar>
              <w:top w:w="80" w:type="dxa"/>
              <w:left w:w="90" w:type="dxa"/>
              <w:bottom w:w="80" w:type="dxa"/>
              <w:right w:w="90" w:type="dxa"/>
            </w:tcMar>
          </w:tcPr>
          <w:p w14:paraId="7785F12D">
            <w:r>
              <w:rPr>
                <w:sz w:val="10"/>
              </w:rPr>
              <w:t>Residential hydronic transfer replicates controller-side FAIL and surrogate-side PASS.</w:t>
            </w:r>
          </w:p>
        </w:tc>
      </w:tr>
      <w:tr w14:paraId="73F3AE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5798FAD">
            <w:r>
              <w:rPr>
                <w:sz w:val="10"/>
              </w:rPr>
              <w:t>singlezone_commercial_hydronic</w:t>
            </w:r>
          </w:p>
        </w:tc>
        <w:tc>
          <w:tcPr>
            <w:tcW w:w="550" w:type="dxa"/>
            <w:tcMar>
              <w:top w:w="80" w:type="dxa"/>
              <w:left w:w="90" w:type="dxa"/>
              <w:bottom w:w="80" w:type="dxa"/>
              <w:right w:w="90" w:type="dxa"/>
            </w:tcMar>
          </w:tcPr>
          <w:p w14:paraId="0B336FF8">
            <w:r>
              <w:rPr>
                <w:sz w:val="10"/>
              </w:rPr>
              <w:t>PASS</w:t>
            </w:r>
          </w:p>
        </w:tc>
        <w:tc>
          <w:tcPr>
            <w:tcW w:w="550" w:type="dxa"/>
            <w:tcMar>
              <w:top w:w="80" w:type="dxa"/>
              <w:left w:w="90" w:type="dxa"/>
              <w:bottom w:w="80" w:type="dxa"/>
              <w:right w:w="90" w:type="dxa"/>
            </w:tcMar>
          </w:tcPr>
          <w:p w14:paraId="07127232">
            <w:r>
              <w:rPr>
                <w:sz w:val="10"/>
              </w:rPr>
              <w:t>PASS</w:t>
            </w:r>
          </w:p>
        </w:tc>
        <w:tc>
          <w:tcPr>
            <w:tcW w:w="650" w:type="dxa"/>
            <w:tcMar>
              <w:top w:w="80" w:type="dxa"/>
              <w:left w:w="90" w:type="dxa"/>
              <w:bottom w:w="80" w:type="dxa"/>
              <w:right w:w="90" w:type="dxa"/>
            </w:tcMar>
          </w:tcPr>
          <w:p w14:paraId="7B26CBD3">
            <w:r>
              <w:rPr>
                <w:sz w:val="10"/>
              </w:rPr>
              <w:t>0.431</w:t>
            </w:r>
          </w:p>
        </w:tc>
        <w:tc>
          <w:tcPr>
            <w:tcW w:w="650" w:type="dxa"/>
            <w:tcMar>
              <w:top w:w="80" w:type="dxa"/>
              <w:left w:w="90" w:type="dxa"/>
              <w:bottom w:w="80" w:type="dxa"/>
              <w:right w:w="90" w:type="dxa"/>
            </w:tcMar>
          </w:tcPr>
          <w:p w14:paraId="30B55FD7">
            <w:r>
              <w:rPr>
                <w:sz w:val="10"/>
              </w:rPr>
              <w:t>0.628</w:t>
            </w:r>
          </w:p>
        </w:tc>
        <w:tc>
          <w:tcPr>
            <w:tcW w:w="850" w:type="dxa"/>
            <w:tcMar>
              <w:top w:w="80" w:type="dxa"/>
              <w:left w:w="90" w:type="dxa"/>
              <w:bottom w:w="80" w:type="dxa"/>
              <w:right w:w="90" w:type="dxa"/>
            </w:tcMar>
          </w:tcPr>
          <w:p w14:paraId="13A3C055">
            <w:r>
              <w:rPr>
                <w:sz w:val="10"/>
              </w:rPr>
              <w:t>35.3%</w:t>
            </w:r>
          </w:p>
        </w:tc>
        <w:tc>
          <w:tcPr>
            <w:tcW w:w="850" w:type="dxa"/>
            <w:tcMar>
              <w:top w:w="80" w:type="dxa"/>
              <w:left w:w="90" w:type="dxa"/>
              <w:bottom w:w="80" w:type="dxa"/>
              <w:right w:w="90" w:type="dxa"/>
            </w:tcMar>
          </w:tcPr>
          <w:p w14:paraId="149563C4">
            <w:r>
              <w:rPr>
                <w:sz w:val="10"/>
              </w:rPr>
              <w:t>87.8%</w:t>
            </w:r>
          </w:p>
        </w:tc>
        <w:tc>
          <w:tcPr>
            <w:tcW w:w="850" w:type="dxa"/>
            <w:tcMar>
              <w:top w:w="80" w:type="dxa"/>
              <w:left w:w="90" w:type="dxa"/>
              <w:bottom w:w="80" w:type="dxa"/>
              <w:right w:w="90" w:type="dxa"/>
            </w:tcMar>
          </w:tcPr>
          <w:p w14:paraId="578954AF">
            <w:r>
              <w:rPr>
                <w:sz w:val="10"/>
              </w:rPr>
              <w:t>1.91x</w:t>
            </w:r>
          </w:p>
        </w:tc>
        <w:tc>
          <w:tcPr>
            <w:tcW w:w="2960" w:type="dxa"/>
            <w:tcMar>
              <w:top w:w="80" w:type="dxa"/>
              <w:left w:w="90" w:type="dxa"/>
              <w:bottom w:w="80" w:type="dxa"/>
              <w:right w:w="90" w:type="dxa"/>
            </w:tcMar>
          </w:tcPr>
          <w:p w14:paraId="299E747F">
            <w:r>
              <w:rPr>
                <w:sz w:val="10"/>
              </w:rPr>
              <w:t>Commercial stretch falsifies expected controller FAIL: safety passes but energy increases substantially; surrogate-side PASS and C_zon ratio remains near 1.9x.</w:t>
            </w:r>
          </w:p>
        </w:tc>
      </w:tr>
    </w:tbl>
    <w:p w14:paraId="10CF52D4">
      <w:r>
        <w:rPr>
          <w:i/>
          <w:color w:val="555555"/>
          <w:sz w:val="18"/>
        </w:rPr>
        <w:t>Table 6. Block 3 transfer matrix, combining adapters, controller verdicts, surrogate gains, and C_zon re-identification.</w:t>
      </w:r>
    </w:p>
    <w:p w14:paraId="336DCDD6">
      <w:pPr>
        <w:pStyle w:val="3"/>
      </w:pPr>
      <w:r>
        <w:t>7.4 Component-level transferability conclusion</w:t>
      </w:r>
    </w:p>
    <w:p w14:paraId="5AB52D08">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14:paraId="1331502B">
      <w:pPr>
        <w:pStyle w:val="2"/>
      </w:pPr>
      <w:r>
        <w:t>8. Discussion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250"/>
        <w:gridCol w:w="2400"/>
        <w:gridCol w:w="2200"/>
        <w:gridCol w:w="1250"/>
        <w:gridCol w:w="2260"/>
      </w:tblGrid>
      <w:tr w14:paraId="3FF9B6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shd w:val="clear" w:color="auto" w:fill="EAF2F8"/>
            <w:tcMar>
              <w:top w:w="80" w:type="dxa"/>
              <w:left w:w="90" w:type="dxa"/>
              <w:bottom w:w="80" w:type="dxa"/>
              <w:right w:w="90" w:type="dxa"/>
            </w:tcMar>
          </w:tcPr>
          <w:p w14:paraId="14BF6239">
            <w:r>
              <w:rPr>
                <w:b/>
                <w:sz w:val="10"/>
              </w:rPr>
              <w:t>Hypothesis</w:t>
            </w:r>
          </w:p>
        </w:tc>
        <w:tc>
          <w:tcPr>
            <w:tcW w:w="2400" w:type="dxa"/>
            <w:shd w:val="clear" w:color="auto" w:fill="EAF2F8"/>
            <w:tcMar>
              <w:top w:w="80" w:type="dxa"/>
              <w:left w:w="90" w:type="dxa"/>
              <w:bottom w:w="80" w:type="dxa"/>
              <w:right w:w="90" w:type="dxa"/>
            </w:tcMar>
          </w:tcPr>
          <w:p w14:paraId="21D7322C">
            <w:r>
              <w:rPr>
                <w:b/>
                <w:sz w:val="10"/>
              </w:rPr>
              <w:t>Pre-registered claim</w:t>
            </w:r>
          </w:p>
        </w:tc>
        <w:tc>
          <w:tcPr>
            <w:tcW w:w="2200" w:type="dxa"/>
            <w:shd w:val="clear" w:color="auto" w:fill="EAF2F8"/>
            <w:tcMar>
              <w:top w:w="80" w:type="dxa"/>
              <w:left w:w="90" w:type="dxa"/>
              <w:bottom w:w="80" w:type="dxa"/>
              <w:right w:w="90" w:type="dxa"/>
            </w:tcMar>
          </w:tcPr>
          <w:p w14:paraId="3E9FB0F2">
            <w:r>
              <w:rPr>
                <w:b/>
                <w:sz w:val="10"/>
              </w:rPr>
              <w:t>Operational criterion</w:t>
            </w:r>
          </w:p>
        </w:tc>
        <w:tc>
          <w:tcPr>
            <w:tcW w:w="1250" w:type="dxa"/>
            <w:shd w:val="clear" w:color="auto" w:fill="EAF2F8"/>
            <w:tcMar>
              <w:top w:w="80" w:type="dxa"/>
              <w:left w:w="90" w:type="dxa"/>
              <w:bottom w:w="80" w:type="dxa"/>
              <w:right w:w="90" w:type="dxa"/>
            </w:tcMar>
          </w:tcPr>
          <w:p w14:paraId="668ABF85">
            <w:r>
              <w:rPr>
                <w:b/>
                <w:sz w:val="10"/>
              </w:rPr>
              <w:t>Verdict</w:t>
            </w:r>
          </w:p>
        </w:tc>
        <w:tc>
          <w:tcPr>
            <w:tcW w:w="2260" w:type="dxa"/>
            <w:shd w:val="clear" w:color="auto" w:fill="EAF2F8"/>
            <w:tcMar>
              <w:top w:w="80" w:type="dxa"/>
              <w:left w:w="90" w:type="dxa"/>
              <w:bottom w:w="80" w:type="dxa"/>
              <w:right w:w="90" w:type="dxa"/>
            </w:tcMar>
          </w:tcPr>
          <w:p w14:paraId="1C63614F">
            <w:r>
              <w:rPr>
                <w:b/>
                <w:sz w:val="10"/>
              </w:rPr>
              <w:t>Evidence</w:t>
            </w:r>
          </w:p>
        </w:tc>
      </w:tr>
      <w:tr w14:paraId="774B8A8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2D22520D">
            <w:r>
              <w:rPr>
                <w:sz w:val="10"/>
              </w:rPr>
              <w:t>H1 strong</w:t>
            </w:r>
          </w:p>
        </w:tc>
        <w:tc>
          <w:tcPr>
            <w:tcW w:w="2400" w:type="dxa"/>
            <w:tcMar>
              <w:top w:w="80" w:type="dxa"/>
              <w:left w:w="90" w:type="dxa"/>
              <w:bottom w:w="80" w:type="dxa"/>
              <w:right w:w="90" w:type="dxa"/>
            </w:tcMar>
          </w:tcPr>
          <w:p w14:paraId="2B6D37B6">
            <w:r>
              <w:rPr>
                <w:sz w:val="10"/>
              </w:rPr>
              <w:t>Frozen recipe transfers directly</w:t>
            </w:r>
          </w:p>
        </w:tc>
        <w:tc>
          <w:tcPr>
            <w:tcW w:w="2200" w:type="dxa"/>
            <w:tcMar>
              <w:top w:w="80" w:type="dxa"/>
              <w:left w:w="90" w:type="dxa"/>
              <w:bottom w:w="80" w:type="dxa"/>
              <w:right w:w="90" w:type="dxa"/>
            </w:tcMar>
          </w:tcPr>
          <w:p w14:paraId="7A5DE54D">
            <w:r>
              <w:rPr>
                <w:sz w:val="10"/>
              </w:rPr>
              <w:t>mode=none PASS on &gt;=2/3 without severe KPI penalty</w:t>
            </w:r>
          </w:p>
        </w:tc>
        <w:tc>
          <w:tcPr>
            <w:tcW w:w="1250" w:type="dxa"/>
            <w:tcMar>
              <w:top w:w="80" w:type="dxa"/>
              <w:left w:w="90" w:type="dxa"/>
              <w:bottom w:w="80" w:type="dxa"/>
              <w:right w:w="90" w:type="dxa"/>
            </w:tcMar>
          </w:tcPr>
          <w:p w14:paraId="31D57C19">
            <w:r>
              <w:rPr>
                <w:sz w:val="10"/>
              </w:rPr>
              <w:t>Falsified</w:t>
            </w:r>
          </w:p>
        </w:tc>
        <w:tc>
          <w:tcPr>
            <w:tcW w:w="2260" w:type="dxa"/>
            <w:tcMar>
              <w:top w:w="80" w:type="dxa"/>
              <w:left w:w="90" w:type="dxa"/>
              <w:bottom w:w="80" w:type="dxa"/>
              <w:right w:w="90" w:type="dxa"/>
            </w:tcMar>
          </w:tcPr>
          <w:p w14:paraId="331038D4">
            <w:r>
              <w:rPr>
                <w:sz w:val="10"/>
              </w:rPr>
              <w:t>Residential hydronic cases fail; commercial passes m_s but +35.3% energy.</w:t>
            </w:r>
          </w:p>
        </w:tc>
      </w:tr>
      <w:tr w14:paraId="0D775B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3C4A06">
            <w:r>
              <w:rPr>
                <w:sz w:val="10"/>
              </w:rPr>
              <w:t>H2 medium</w:t>
            </w:r>
          </w:p>
        </w:tc>
        <w:tc>
          <w:tcPr>
            <w:tcW w:w="2400" w:type="dxa"/>
            <w:tcMar>
              <w:top w:w="80" w:type="dxa"/>
              <w:left w:w="90" w:type="dxa"/>
              <w:bottom w:w="80" w:type="dxa"/>
              <w:right w:w="90" w:type="dxa"/>
            </w:tcMar>
          </w:tcPr>
          <w:p w14:paraId="3383DEE0">
            <w:r>
              <w:rPr>
                <w:sz w:val="10"/>
              </w:rPr>
              <w:t>Partial surrogate recalibration is sufficient</w:t>
            </w:r>
          </w:p>
        </w:tc>
        <w:tc>
          <w:tcPr>
            <w:tcW w:w="2200" w:type="dxa"/>
            <w:tcMar>
              <w:top w:w="80" w:type="dxa"/>
              <w:left w:w="90" w:type="dxa"/>
              <w:bottom w:w="80" w:type="dxa"/>
              <w:right w:w="90" w:type="dxa"/>
            </w:tcMar>
          </w:tcPr>
          <w:p w14:paraId="7238F0C9">
            <w:r>
              <w:rPr>
                <w:sz w:val="10"/>
              </w:rPr>
              <w:t>Stage C only improves controller verdict</w:t>
            </w:r>
          </w:p>
        </w:tc>
        <w:tc>
          <w:tcPr>
            <w:tcW w:w="1250" w:type="dxa"/>
            <w:tcMar>
              <w:top w:w="80" w:type="dxa"/>
              <w:left w:w="90" w:type="dxa"/>
              <w:bottom w:w="80" w:type="dxa"/>
              <w:right w:w="90" w:type="dxa"/>
            </w:tcMar>
          </w:tcPr>
          <w:p w14:paraId="67CC611A">
            <w:r>
              <w:rPr>
                <w:sz w:val="10"/>
              </w:rPr>
              <w:t>Falsified structurally</w:t>
            </w:r>
          </w:p>
        </w:tc>
        <w:tc>
          <w:tcPr>
            <w:tcW w:w="2260" w:type="dxa"/>
            <w:tcMar>
              <w:top w:w="80" w:type="dxa"/>
              <w:left w:w="90" w:type="dxa"/>
              <w:bottom w:w="80" w:type="dxa"/>
              <w:right w:w="90" w:type="dxa"/>
            </w:tcMar>
          </w:tcPr>
          <w:p w14:paraId="2A25F3EA">
            <w:r>
              <w:rPr>
                <w:sz w:val="10"/>
              </w:rPr>
              <w:t>Controller frozen, so live KPI cannot change from none.</w:t>
            </w:r>
          </w:p>
        </w:tc>
      </w:tr>
      <w:tr w14:paraId="7560C5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F50B1D">
            <w:r>
              <w:rPr>
                <w:sz w:val="10"/>
              </w:rPr>
              <w:t>H3 weak surrogate side</w:t>
            </w:r>
          </w:p>
        </w:tc>
        <w:tc>
          <w:tcPr>
            <w:tcW w:w="2400" w:type="dxa"/>
            <w:tcMar>
              <w:top w:w="80" w:type="dxa"/>
              <w:left w:w="90" w:type="dxa"/>
              <w:bottom w:w="80" w:type="dxa"/>
              <w:right w:w="90" w:type="dxa"/>
            </w:tcMar>
          </w:tcPr>
          <w:p w14:paraId="38934CBD">
            <w:r>
              <w:rPr>
                <w:sz w:val="10"/>
              </w:rPr>
              <w:t>Full recalibration gives useful target twin</w:t>
            </w:r>
          </w:p>
        </w:tc>
        <w:tc>
          <w:tcPr>
            <w:tcW w:w="2200" w:type="dxa"/>
            <w:tcMar>
              <w:top w:w="80" w:type="dxa"/>
              <w:left w:w="90" w:type="dxa"/>
              <w:bottom w:w="80" w:type="dxa"/>
              <w:right w:w="90" w:type="dxa"/>
            </w:tcMar>
          </w:tcPr>
          <w:p w14:paraId="1FD6873A">
            <w:r>
              <w:rPr>
                <w:sz w:val="10"/>
              </w:rPr>
              <w:t>RMSE_T improves under full Stage A/B/C</w:t>
            </w:r>
          </w:p>
        </w:tc>
        <w:tc>
          <w:tcPr>
            <w:tcW w:w="1250" w:type="dxa"/>
            <w:tcMar>
              <w:top w:w="80" w:type="dxa"/>
              <w:left w:w="90" w:type="dxa"/>
              <w:bottom w:w="80" w:type="dxa"/>
              <w:right w:w="90" w:type="dxa"/>
            </w:tcMar>
          </w:tcPr>
          <w:p w14:paraId="0D674952">
            <w:r>
              <w:rPr>
                <w:sz w:val="10"/>
              </w:rPr>
              <w:t>Supported</w:t>
            </w:r>
          </w:p>
        </w:tc>
        <w:tc>
          <w:tcPr>
            <w:tcW w:w="2260" w:type="dxa"/>
            <w:tcMar>
              <w:top w:w="80" w:type="dxa"/>
              <w:left w:w="90" w:type="dxa"/>
              <w:bottom w:w="80" w:type="dxa"/>
              <w:right w:w="90" w:type="dxa"/>
            </w:tcMar>
          </w:tcPr>
          <w:p w14:paraId="4D2D0BC9">
            <w:r>
              <w:rPr>
                <w:sz w:val="10"/>
              </w:rPr>
              <w:t>60.2-87.8% RMSE_T improvement across N=3.</w:t>
            </w:r>
          </w:p>
        </w:tc>
      </w:tr>
      <w:tr w14:paraId="69B46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5FDD427B">
            <w:r>
              <w:rPr>
                <w:sz w:val="10"/>
              </w:rPr>
              <w:t>H3 weak controller side</w:t>
            </w:r>
          </w:p>
        </w:tc>
        <w:tc>
          <w:tcPr>
            <w:tcW w:w="2400" w:type="dxa"/>
            <w:tcMar>
              <w:top w:w="80" w:type="dxa"/>
              <w:left w:w="90" w:type="dxa"/>
              <w:bottom w:w="80" w:type="dxa"/>
              <w:right w:w="90" w:type="dxa"/>
            </w:tcMar>
          </w:tcPr>
          <w:p w14:paraId="2744CAF6">
            <w:r>
              <w:rPr>
                <w:sz w:val="10"/>
              </w:rPr>
              <w:t>Full surrogate recalibration rescues frozen controller</w:t>
            </w:r>
          </w:p>
        </w:tc>
        <w:tc>
          <w:tcPr>
            <w:tcW w:w="2200" w:type="dxa"/>
            <w:tcMar>
              <w:top w:w="80" w:type="dxa"/>
              <w:left w:w="90" w:type="dxa"/>
              <w:bottom w:w="80" w:type="dxa"/>
              <w:right w:w="90" w:type="dxa"/>
            </w:tcMar>
          </w:tcPr>
          <w:p w14:paraId="75652B81">
            <w:r>
              <w:rPr>
                <w:sz w:val="10"/>
              </w:rPr>
              <w:t>Controller PASS after full</w:t>
            </w:r>
          </w:p>
        </w:tc>
        <w:tc>
          <w:tcPr>
            <w:tcW w:w="1250" w:type="dxa"/>
            <w:tcMar>
              <w:top w:w="80" w:type="dxa"/>
              <w:left w:w="90" w:type="dxa"/>
              <w:bottom w:w="80" w:type="dxa"/>
              <w:right w:w="90" w:type="dxa"/>
            </w:tcMar>
          </w:tcPr>
          <w:p w14:paraId="0707C895">
            <w:r>
              <w:rPr>
                <w:sz w:val="10"/>
              </w:rPr>
              <w:t>Falsified/split</w:t>
            </w:r>
          </w:p>
        </w:tc>
        <w:tc>
          <w:tcPr>
            <w:tcW w:w="2260" w:type="dxa"/>
            <w:tcMar>
              <w:top w:w="80" w:type="dxa"/>
              <w:left w:w="90" w:type="dxa"/>
              <w:bottom w:w="80" w:type="dxa"/>
              <w:right w:w="90" w:type="dxa"/>
            </w:tcMar>
          </w:tcPr>
          <w:p w14:paraId="12039177">
            <w:r>
              <w:rPr>
                <w:sz w:val="10"/>
              </w:rPr>
              <w:t>Surrogate succeeds, controller remains regime-dependent.</w:t>
            </w:r>
          </w:p>
        </w:tc>
      </w:tr>
      <w:tr w14:paraId="00B42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4F623230">
            <w:r>
              <w:rPr>
                <w:sz w:val="10"/>
              </w:rPr>
              <w:t>MORL action-saturation</w:t>
            </w:r>
          </w:p>
        </w:tc>
        <w:tc>
          <w:tcPr>
            <w:tcW w:w="2400" w:type="dxa"/>
            <w:tcMar>
              <w:top w:w="80" w:type="dxa"/>
              <w:left w:w="90" w:type="dxa"/>
              <w:bottom w:w="80" w:type="dxa"/>
              <w:right w:w="90" w:type="dxa"/>
            </w:tcMar>
          </w:tcPr>
          <w:p w14:paraId="0C6A1A43">
            <w:r>
              <w:rPr>
                <w:sz w:val="10"/>
              </w:rPr>
              <w:t>N=3 seasonal inversion persists at N=5</w:t>
            </w:r>
          </w:p>
        </w:tc>
        <w:tc>
          <w:tcPr>
            <w:tcW w:w="2200" w:type="dxa"/>
            <w:tcMar>
              <w:top w:w="80" w:type="dxa"/>
              <w:left w:w="90" w:type="dxa"/>
              <w:bottom w:w="80" w:type="dxa"/>
              <w:right w:w="90" w:type="dxa"/>
            </w:tcMar>
          </w:tcPr>
          <w:p w14:paraId="1D85DAA3">
            <w:r>
              <w:rPr>
                <w:sz w:val="10"/>
              </w:rPr>
              <w:t>Feb sigma &lt;0.005 and winter ratio &gt;20x</w:t>
            </w:r>
          </w:p>
        </w:tc>
        <w:tc>
          <w:tcPr>
            <w:tcW w:w="1250" w:type="dxa"/>
            <w:tcMar>
              <w:top w:w="80" w:type="dxa"/>
              <w:left w:w="90" w:type="dxa"/>
              <w:bottom w:w="80" w:type="dxa"/>
              <w:right w:w="90" w:type="dxa"/>
            </w:tcMar>
          </w:tcPr>
          <w:p w14:paraId="6751BAA3">
            <w:r>
              <w:rPr>
                <w:sz w:val="10"/>
              </w:rPr>
              <w:t>Falsified</w:t>
            </w:r>
          </w:p>
        </w:tc>
        <w:tc>
          <w:tcPr>
            <w:tcW w:w="2260" w:type="dxa"/>
            <w:tcMar>
              <w:top w:w="80" w:type="dxa"/>
              <w:left w:w="90" w:type="dxa"/>
              <w:bottom w:w="80" w:type="dxa"/>
              <w:right w:w="90" w:type="dxa"/>
            </w:tcMar>
          </w:tcPr>
          <w:p w14:paraId="60C95CAD">
            <w:r>
              <w:rPr>
                <w:sz w:val="10"/>
              </w:rPr>
              <w:t>Feb sigma rose and inversion collapsed at N=5.</w:t>
            </w:r>
          </w:p>
        </w:tc>
      </w:tr>
    </w:tbl>
    <w:p w14:paraId="16A30AA2">
      <w:r>
        <w:rPr>
          <w:i/>
          <w:color w:val="555555"/>
          <w:sz w:val="18"/>
        </w:rPr>
        <w:t>Table 7. Hypothesis closure table. The audit trail maps each claim to the pre-registered protocol and post-result append-only records.</w:t>
      </w:r>
    </w:p>
    <w:p w14:paraId="74B75180">
      <w:pPr>
        <w:pStyle w:val="3"/>
      </w:pPr>
      <w:r>
        <w:t>8.1 Predictive validity versus RL training utility</w:t>
      </w:r>
    </w:p>
    <w:p w14:paraId="7772D26F">
      <w:r>
        <w:t>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14:paraId="17D1F0C0">
      <w:pPr>
        <w:pStyle w:val="3"/>
      </w:pPr>
      <w:r>
        <w:t>8.2 Controller-family specificity</w:t>
      </w:r>
    </w:p>
    <w:p w14:paraId="54F9CA74">
      <w:r>
        <w:t>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14:paraId="6973B67D">
      <w:pPr>
        <w:pStyle w:val="3"/>
      </w:pPr>
      <w:r>
        <w:t>8.3 Transferability boundary</w:t>
      </w:r>
    </w:p>
    <w:p w14:paraId="6A7C2E72">
      <w:r>
        <w:t>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14:paraId="4A0DF50A">
      <w:pPr>
        <w:pStyle w:val="3"/>
      </w:pPr>
      <w:r>
        <w:t>8.4 Step-size disclosure and pre-registration discipline</w:t>
      </w:r>
    </w:p>
    <w:p w14:paraId="219338C6">
      <w:r>
        <w:t>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14:paraId="0F79FFE7">
      <w:pPr>
        <w:pStyle w:val="3"/>
      </w:pPr>
      <w:r>
        <w:t>8.5 Positioning relative to related work</w:t>
      </w:r>
    </w:p>
    <w:p w14:paraId="11369B10">
      <w:r>
        <w:t>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14:paraId="14B2E74B">
      <w:pPr>
        <w:pStyle w:val="3"/>
      </w:pPr>
      <w:r>
        <w:t>8.6 Threats to validity</w:t>
      </w:r>
    </w:p>
    <w:p w14:paraId="08DE7B5F">
      <w:r>
        <w:t>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14:paraId="2234FDD4">
      <w:pPr>
        <w:pStyle w:val="2"/>
      </w:pPr>
      <w:r>
        <w:t>9. Conclusion</w:t>
      </w:r>
    </w:p>
    <w:p w14:paraId="392FD99C">
      <w:r>
        <w:t>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14:paraId="7C5FA343">
      <w:r>
        <w:t>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14:paraId="791F75F2">
      <w:r>
        <w:t>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14:paraId="0B5A25D0">
      <w:r>
        <w:t>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14:paraId="3B0CF506">
      <w:pPr>
        <w:pStyle w:val="2"/>
      </w:pPr>
      <w:r>
        <w:t>Data availability</w:t>
      </w:r>
    </w:p>
    <w:p w14:paraId="250FB146">
      <w:r>
        <w:t>All numerical values are sourced from CSV artifacts under reports/ and outputs/. The figure-source manifest is reports/article_real_figures_manifest.csv.</w:t>
      </w:r>
    </w:p>
    <w:p w14:paraId="0EF4F94D">
      <w:r>
        <w:br w:type="page"/>
      </w:r>
    </w:p>
    <w:p w14:paraId="734F79A2">
      <w:pPr>
        <w:pStyle w:val="2"/>
      </w:pPr>
      <w:r>
        <w:t>Supplementary Material: Hou and Evins Numerical Artifacts</w:t>
      </w:r>
    </w:p>
    <w:p w14:paraId="2FFB6489">
      <w:r>
        <w:t>The following tables summarize the eleven article-facing numerical artifacts adapted from the Hou-and-Evins surrogate reporting protocol [17]. The complete machine-readable versions remain in reports/hou_evins_*.csv.</w:t>
      </w:r>
    </w:p>
    <w:p w14:paraId="7AB46C4B">
      <w:pPr>
        <w:pStyle w:val="3"/>
      </w:pPr>
      <w:r>
        <w:t>S1. Sample generation (reports/hou_evins_sample_generation_table.csv)</w:t>
      </w:r>
    </w:p>
    <w:p w14:paraId="283F1637">
      <w:pPr>
        <w:pStyle w:val="3"/>
      </w:pPr>
      <w:r>
        <w:t>S2. Sample-size justification (reports/hou_evins_sample_size_justification_table.csv)</w:t>
      </w:r>
    </w:p>
    <w:p w14:paraId="184332D7">
      <w:pPr>
        <w:pStyle w:val="3"/>
      </w:pPr>
      <w:r>
        <w:t>S3. Split representativeness (reports/hou_evins_split_representativeness_table.csv)</w:t>
      </w:r>
    </w:p>
    <w:p w14:paraId="560D8825">
      <w:pPr>
        <w:pStyle w:val="3"/>
      </w:pPr>
      <w:r>
        <w:t>S4. Stage A processing (reports/hou_evins_stage_a_processing_table.csv)</w:t>
      </w:r>
    </w:p>
    <w:p w14:paraId="4412A2C2">
      <w:pPr>
        <w:pStyle w:val="3"/>
      </w:pPr>
      <w:r>
        <w:t>S5. Feature significance and encoding (reports/hou_evins_feature_justification_table.csv)</w:t>
      </w:r>
    </w:p>
    <w:p w14:paraId="01516FC3">
      <w:pPr>
        <w:pStyle w:val="3"/>
      </w:pPr>
      <w:r>
        <w:t>S6. Scaling (reports/hou_evins_scaling_table.csv)</w:t>
      </w:r>
    </w:p>
    <w:p w14:paraId="243DA8A4">
      <w:pPr>
        <w:pStyle w:val="3"/>
      </w:pPr>
      <w:r>
        <w:t>S7. Input independence (reports/hou_evins_input_independence_table.csv)</w:t>
      </w:r>
    </w:p>
    <w:p w14:paraId="6332FF3D">
      <w:pPr>
        <w:pStyle w:val="3"/>
      </w:pPr>
      <w:r>
        <w:t>S8. Training hyperparameters (reports/hou_evins_training_hyperparams_table.csv)</w:t>
      </w:r>
    </w:p>
    <w:p w14:paraId="4D778662">
      <w:pPr>
        <w:pStyle w:val="3"/>
      </w:pPr>
      <w:r>
        <w:t>S9. Architecture justification (reports/hou_evins_architecture_justification_table.csv)</w:t>
      </w:r>
    </w:p>
    <w:p w14:paraId="3B43A408">
      <w:pPr>
        <w:pStyle w:val="3"/>
      </w:pPr>
      <w:r>
        <w:t>S10. Targeted sensitivity (reports/hou_evins_targeted_sensitivity_table.csv)</w:t>
      </w:r>
    </w:p>
    <w:p w14:paraId="797F036F">
      <w:pPr>
        <w:pStyle w:val="3"/>
      </w:pPr>
      <w:r>
        <w:t>S11. Predictive validity (reports/hou_evins_predictive_validity_table.csv)</w:t>
      </w:r>
    </w:p>
    <w:p w14:paraId="3625F9BC">
      <w:pPr>
        <w:pStyle w:val="2"/>
      </w:pPr>
      <w:r>
        <w:t>References</w:t>
      </w:r>
    </w:p>
    <w:p w14:paraId="1546773A">
      <w:r>
        <w:rPr>
          <w:sz w:val="18"/>
        </w:rPr>
        <w:t>[1] Zhang S, Ma M, Zhou N, Yan J. GLOBUS: Global building renovation potential by 2070. arXiv preprint arXiv:2406.04133, 2024.</w:t>
      </w:r>
    </w:p>
    <w:p w14:paraId="2DE4A9AF">
      <w:r>
        <w:rPr>
          <w:sz w:val="18"/>
        </w:rPr>
        <w:t>[2] Arroyo J, Spiessens F, Helsen L. Comparison of optimal control techniques for building energy management. Frontiers in Built Environment. 2022;8:849754. doi:10.3389/fbuil.2022.849754.</w:t>
      </w:r>
    </w:p>
    <w:p w14:paraId="0636EAC2">
      <w:r>
        <w:rPr>
          <w:sz w:val="18"/>
        </w:rPr>
        <w:t>[3] Arroyo J, Spiessens F, Helsen L. Identification of multi-zone grey-box building models for use in model predictive control. Journal of Building Performance Simulation. 2020;13(4):472-486. doi:10.1080/19401493.2020.1770861.</w:t>
      </w:r>
    </w:p>
    <w:p w14:paraId="68BF49C5">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14:paraId="26429B7D">
      <w:r>
        <w:rPr>
          <w:sz w:val="18"/>
        </w:rPr>
        <w:t>[5] Arroyo J, Manna C, Spiessens F, Helsen L. An OpenAI-Gym environment for the Building Optimization Testing Framework. Proceedings of the 17th IBPSA Conference; 2021 Sep 1-3; Bruges, Belgium.</w:t>
      </w:r>
    </w:p>
    <w:p w14:paraId="38F9ADC8">
      <w:r>
        <w:rPr>
          <w:sz w:val="18"/>
        </w:rPr>
        <w:t>[6] Wang D, Zheng W, Wang Z, Wang Y, Pang X, Wang W. Comparison of reinforcement learning and model predictive control for building energy system optimization. Applied Thermal Engineering. 2023;228:120430. doi:10.1016/j.applthermaleng.2023.120430.</w:t>
      </w:r>
    </w:p>
    <w:p w14:paraId="61AE2380">
      <w:r>
        <w:rPr>
          <w:sz w:val="18"/>
        </w:rPr>
        <w:t>[7] Arroyo J, Manna C, Spiessens F, Helsen L. Reinforced model predictive control for building energy management. Applied Energy. 2022;309:118346. doi:10.1016/j.apenergy.2021.118346.</w:t>
      </w:r>
    </w:p>
    <w:p w14:paraId="272A1C9A">
      <w:r>
        <w:rPr>
          <w:sz w:val="18"/>
        </w:rPr>
        <w:t>[8] Drgona J, Tuor AR, Chandan V, Vrabie DL. Physics-constrained deep learning of multi-zone building thermal dynamics. arXiv preprint arXiv:2011.05987, 2020.</w:t>
      </w:r>
    </w:p>
    <w:p w14:paraId="2904CB8B">
      <w:r>
        <w:rPr>
          <w:sz w:val="18"/>
        </w:rPr>
        <w:t>[9] Jiang Z, Lee YM. Deep transfer learning for thermal dynamics modeling in smart buildings. arXiv preprint arXiv:1911.03318, 2019.</w:t>
      </w:r>
    </w:p>
    <w:p w14:paraId="2273D907">
      <w:r>
        <w:rPr>
          <w:sz w:val="18"/>
        </w:rPr>
        <w:t>[10] Xu S, Wang Y, Wang Y, O'Neill Z, Zhu Q. One for many: transfer learning for building HVAC control. arXiv preprint arXiv:2008.03625, 2020.</w:t>
      </w:r>
    </w:p>
    <w:p w14:paraId="63FCC504">
      <w:r>
        <w:rPr>
          <w:sz w:val="18"/>
        </w:rPr>
        <w:t>[11] Fierro G, Prakash AK, Blum D, Bender J, Paulson E, Wetter M. Notes paper: enabling building application development with simulated digital twins. BuildSys '22; 2022 Nov 9-10; Boston, MA, USA. doi:10.1145/3563357.3564060.</w:t>
      </w:r>
    </w:p>
    <w:p w14:paraId="63385B08">
      <w:r>
        <w:rPr>
          <w:sz w:val="18"/>
        </w:rPr>
        <w:t>[12] Mostafavi S, Song C, Sharma A, Goyal R, Brito A. Benchmarking model predictive control algorithms in Building Optimization Testing Framework. arXiv preprint arXiv:2301.13447, 2023.</w:t>
      </w:r>
    </w:p>
    <w:p w14:paraId="6B2E3EC5">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14:paraId="2E696AD9">
      <w:r>
        <w:rPr>
          <w:sz w:val="18"/>
        </w:rPr>
        <w:t>[14] Bekal GU, Ghareeb A, Pujari A. Continual reinforcement learning for HVAC systems control: integrating hypernetworks and transfer learning. arXiv preprint arXiv:2503.19212, 2025.</w:t>
      </w:r>
    </w:p>
    <w:p w14:paraId="3CAC3C12">
      <w:r>
        <w:rPr>
          <w:sz w:val="18"/>
        </w:rPr>
        <w:t>[15] Ruiz de Vargas JM, Raisch F, Nagy Z, Pinson P, Goebel C. Counter-Dyna: data-efficient RL-based HVAC control using counterfactual building models. arXiv preprint arXiv:2605.04555, 2026.</w:t>
      </w:r>
    </w:p>
    <w:p w14:paraId="4657C797">
      <w:r>
        <w:rPr>
          <w:sz w:val="18"/>
        </w:rPr>
        <w:t>[16] Al Sayed K et al. Reinforcement learning for HVAC control in intelligent buildings: a technical and conceptual review. Journal of Building Engineering. 2024;95:110085.</w:t>
      </w:r>
    </w:p>
    <w:p w14:paraId="234DF362">
      <w:r>
        <w:rPr>
          <w:sz w:val="18"/>
        </w:rPr>
        <w:t>[17] Hou J, Evins R. A protocol for developing and evaluating neural network-based surrogate models and its application to building energy prediction. Renewable and Sustainable Energy Reviews. 2024;193:114283.</w:t>
      </w:r>
    </w:p>
    <w:p w14:paraId="36BDCF68">
      <w:r>
        <w:rPr>
          <w:sz w:val="18"/>
        </w:rPr>
        <w:t>[18] Gao H et al. Successful application of predictive information in deep reinforcement learning control: a case study based on an office building HVAC system. Energy. 2024;291:130344.</w:t>
      </w:r>
    </w:p>
    <w:p w14:paraId="5EB63DE0">
      <w:r>
        <w:rPr>
          <w:sz w:val="18"/>
        </w:rPr>
        <w:t>[19] Wang Z et al. Safe deep reinforcement learning for building energy management. Applied Energy. 2025;377:124328.</w:t>
      </w:r>
    </w:p>
    <w:p w14:paraId="1F2F312A">
      <w:r>
        <w:rPr>
          <w:sz w:val="18"/>
        </w:rPr>
        <w:t>[20] Hedayat Z, Ziarati SR, Manganelli M. A physics-informed reinforcement learning framework for HVAC optimization: thermodynamically-constrained DDPG with uncertainty-aware safety verification. 2025.</w:t>
      </w:r>
    </w:p>
    <w:p w14:paraId="502F7E9B">
      <w:r>
        <w:rPr>
          <w:sz w:val="18"/>
        </w:rPr>
        <w:t>[21] Liao B et al. Year-round operational optimization of HVAC systems using hierarchical deep reinforcement learning with multi-objective reward mechanisms. Applied Energy. 2025;390:125816.</w:t>
      </w:r>
    </w:p>
    <w:p w14:paraId="14B8638F">
      <w:r>
        <w:rPr>
          <w:sz w:val="18"/>
        </w:rPr>
        <w:t>[22] Roijers DM, Vamplew P, Whiteson S, Dazeley R. A survey of multi-objective sequential decision-making. Journal of Artificial Intelligence Research. 2013;48:67-113.</w:t>
      </w:r>
    </w:p>
    <w:p w14:paraId="4CB2B4AF">
      <w:r>
        <w:rPr>
          <w:sz w:val="18"/>
        </w:rPr>
        <w:t>[23] Coraci D et al. A scalable approach for real-world implementation of DRL controllers in buildings based on online transfer learning: the HiLo case study. Energy and Buildings. 2025;329:115254.</w:t>
      </w:r>
    </w:p>
    <w:p w14:paraId="4C5FBF63">
      <w:r>
        <w:rPr>
          <w:sz w:val="18"/>
        </w:rPr>
        <w:t>[24] Hou J et al. Multi-source transfer learning method for enhancing the deployment of deep reinforcement learning in multi-zone building HVAC control. Energy and Buildings. 2024;322:114696.</w:t>
      </w:r>
    </w:p>
    <w:p w14:paraId="485FFE00">
      <w:r>
        <w:rPr>
          <w:sz w:val="18"/>
        </w:rPr>
        <w:t>[25] Kadamala P et al. Enhancing HVAC control systems through transfer learning with deep reinforcement learning agents. Smart Energy. 2024;13:100131.</w:t>
      </w:r>
    </w:p>
    <w:p w14:paraId="22A36F28">
      <w:r>
        <w:rPr>
          <w:sz w:val="18"/>
        </w:rPr>
        <w:t>[26] Coraci D et al. An innovative heterogeneous transfer learning framework to enhance the scalability of deep reinforcement learning controllers for building energy management. Building Simulation. 2024;17:739-770.</w:t>
      </w:r>
    </w:p>
    <w:p w14:paraId="2DDA21E5">
      <w:r>
        <w:rPr>
          <w:sz w:val="18"/>
        </w:rPr>
        <w:t>[27] Samani MR et al. Distribution shift, generalization and OOD challenge in offline reinforcement learning: a comprehensive survey. Neural Computing and Applications. 2026.</w:t>
      </w:r>
    </w:p>
    <w:p w14:paraId="7693F630">
      <w:r>
        <w:rPr>
          <w:sz w:val="18"/>
        </w:rPr>
        <w:t>[28] Savino M et al. Deploying deep reinforcement learning for low-level HVAC control in multi-zone buildings: a comparative study with ASHRAE G36 sequences. Energy and Buildings. 2025;348:116456.</w:t>
      </w:r>
    </w:p>
    <w:p w14:paraId="7C376E03">
      <w:r>
        <w:rPr>
          <w:sz w:val="18"/>
        </w:rPr>
        <w:t>[29] Sun Y et al. Individual room air-conditioning control in high-insulation residential building during winter: a deep reinforcement learning-based control model for reducing energy consumption. Energy and Buildings. 2024;323:114799.</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67D86"/>
    <w:rsid w:val="274765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8924</Words>
  <Characters>56960</Characters>
  <Lines>0</Lines>
  <Paragraphs>0</Paragraphs>
  <TotalTime>3</TotalTime>
  <ScaleCrop>false</ScaleCrop>
  <LinksUpToDate>false</LinksUpToDate>
  <CharactersWithSpaces>65431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2026-06-01T13:20:33Z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1B43E6E04EB647BAB0D25EFBB0E5C1C1_12</vt:lpwstr>
  </property>
</Properties>
</file>